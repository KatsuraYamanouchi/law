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B24C" w14:textId="46AE1F31" w:rsidR="00612A0C" w:rsidRDefault="00DF0B70" w:rsidP="00612A0C">
      <w:pPr>
        <w:rPr>
          <w:rFonts w:ascii="ＭＳ 明朝"/>
          <w:spacing w:val="2"/>
        </w:rPr>
      </w:pPr>
      <w:r>
        <w:rPr>
          <w:rFonts w:ascii="ＭＳ 明朝" w:hint="eastAsia"/>
          <w:spacing w:val="2"/>
        </w:rPr>
        <w:t>原告</w:t>
      </w:r>
      <w:r w:rsidR="00746BA7">
        <w:rPr>
          <w:rFonts w:ascii="ＭＳ 明朝" w:hint="eastAsia"/>
          <w:spacing w:val="2"/>
        </w:rPr>
        <w:t xml:space="preserve">　</w:t>
      </w:r>
      <w:r w:rsidR="00612A0C" w:rsidRPr="00D910F4">
        <w:rPr>
          <w:rFonts w:ascii="ＭＳ 明朝" w:hint="eastAsia"/>
          <w:spacing w:val="2"/>
        </w:rPr>
        <w:t xml:space="preserve">　</w:t>
      </w:r>
      <w:r w:rsidR="00606A3A">
        <w:rPr>
          <w:rFonts w:ascii="ＭＳ 明朝" w:hint="eastAsia"/>
          <w:spacing w:val="2"/>
        </w:rPr>
        <w:t>代替氏名Ａ</w:t>
      </w:r>
    </w:p>
    <w:p w14:paraId="4C2BB87D" w14:textId="78979F99" w:rsidR="00746BA7" w:rsidRPr="00D910F4" w:rsidRDefault="00DF0B70" w:rsidP="00612A0C">
      <w:pPr>
        <w:rPr>
          <w:rFonts w:ascii="ＭＳ 明朝"/>
          <w:spacing w:val="2"/>
        </w:rPr>
      </w:pPr>
      <w:r>
        <w:rPr>
          <w:rFonts w:ascii="ＭＳ 明朝" w:hint="eastAsia"/>
          <w:spacing w:val="2"/>
        </w:rPr>
        <w:t>被告</w:t>
      </w:r>
      <w:r w:rsidR="00746BA7">
        <w:rPr>
          <w:rFonts w:ascii="ＭＳ 明朝" w:hint="eastAsia"/>
          <w:spacing w:val="2"/>
        </w:rPr>
        <w:t xml:space="preserve">　　石村　恵美　外１名</w:t>
      </w:r>
    </w:p>
    <w:p w14:paraId="226C07EC" w14:textId="4B12F239" w:rsidR="00F715D3" w:rsidRPr="00654E86" w:rsidRDefault="006C7D72" w:rsidP="00F715D3">
      <w:r>
        <w:rPr>
          <w:rFonts w:hint="eastAsia"/>
        </w:rPr>
        <w:t xml:space="preserve">　　　　　　　　　　　　　　　　　　　　</w:t>
      </w:r>
    </w:p>
    <w:p w14:paraId="2578B11E" w14:textId="65441E64" w:rsidR="00D67C29" w:rsidRPr="0007501C" w:rsidRDefault="004704A6" w:rsidP="00D67C29">
      <w:pPr>
        <w:jc w:val="center"/>
        <w:rPr>
          <w:b/>
          <w:sz w:val="28"/>
          <w:szCs w:val="40"/>
        </w:rPr>
      </w:pPr>
      <w:r w:rsidRPr="0007501C">
        <w:rPr>
          <w:rFonts w:hint="eastAsia"/>
          <w:b/>
          <w:sz w:val="28"/>
          <w:szCs w:val="40"/>
        </w:rPr>
        <w:t>秘匿</w:t>
      </w:r>
      <w:r w:rsidR="0007501C" w:rsidRPr="0007501C">
        <w:rPr>
          <w:rFonts w:hint="eastAsia"/>
          <w:b/>
          <w:sz w:val="28"/>
          <w:szCs w:val="40"/>
        </w:rPr>
        <w:t>事項記載部分の閲覧等制限の</w:t>
      </w:r>
      <w:r w:rsidR="00D67C29" w:rsidRPr="0007501C">
        <w:rPr>
          <w:rFonts w:hint="eastAsia"/>
          <w:b/>
          <w:sz w:val="28"/>
          <w:szCs w:val="40"/>
        </w:rPr>
        <w:t>申立</w:t>
      </w:r>
      <w:r w:rsidR="0007501C" w:rsidRPr="0007501C">
        <w:rPr>
          <w:rFonts w:hint="eastAsia"/>
          <w:b/>
          <w:sz w:val="28"/>
          <w:szCs w:val="40"/>
        </w:rPr>
        <w:t>書</w:t>
      </w:r>
    </w:p>
    <w:p w14:paraId="222F9F09" w14:textId="77777777" w:rsidR="00422CB9" w:rsidRDefault="00422CB9"/>
    <w:p w14:paraId="17F4D0E9" w14:textId="6D642D6B" w:rsidR="00422CB9" w:rsidRDefault="00422CB9">
      <w:r>
        <w:rPr>
          <w:rFonts w:hint="eastAsia"/>
        </w:rPr>
        <w:t xml:space="preserve">　　　　　　　　　　　　　　　　　　　　</w:t>
      </w:r>
      <w:r w:rsidR="00D67C29">
        <w:rPr>
          <w:rFonts w:hint="eastAsia"/>
        </w:rPr>
        <w:t xml:space="preserve">　　　　　令和</w:t>
      </w:r>
      <w:r w:rsidR="00DF0B70">
        <w:rPr>
          <w:rFonts w:hint="eastAsia"/>
        </w:rPr>
        <w:t>８</w:t>
      </w:r>
      <w:r>
        <w:rPr>
          <w:rFonts w:hint="eastAsia"/>
        </w:rPr>
        <w:t>年</w:t>
      </w:r>
      <w:r w:rsidR="00612A0C">
        <w:rPr>
          <w:rFonts w:hint="eastAsia"/>
        </w:rPr>
        <w:t xml:space="preserve">　</w:t>
      </w:r>
      <w:r w:rsidR="00DF0B70">
        <w:rPr>
          <w:rFonts w:hint="eastAsia"/>
        </w:rPr>
        <w:t>２</w:t>
      </w:r>
      <w:r>
        <w:rPr>
          <w:rFonts w:hint="eastAsia"/>
        </w:rPr>
        <w:t>月</w:t>
      </w:r>
      <w:r w:rsidR="00612A0C">
        <w:rPr>
          <w:rFonts w:hint="eastAsia"/>
        </w:rPr>
        <w:t xml:space="preserve">　</w:t>
      </w:r>
      <w:r w:rsidR="00F951F4">
        <w:rPr>
          <w:rFonts w:hint="eastAsia"/>
        </w:rPr>
        <w:t>２</w:t>
      </w:r>
      <w:r w:rsidR="00DF0B70">
        <w:rPr>
          <w:rFonts w:hint="eastAsia"/>
        </w:rPr>
        <w:t>７</w:t>
      </w:r>
      <w:r>
        <w:rPr>
          <w:rFonts w:hint="eastAsia"/>
        </w:rPr>
        <w:t>日</w:t>
      </w:r>
    </w:p>
    <w:p w14:paraId="25FF320E" w14:textId="77777777" w:rsidR="00422CB9" w:rsidRPr="00F951F4" w:rsidRDefault="00422CB9"/>
    <w:p w14:paraId="2334F5D9" w14:textId="77777777" w:rsidR="00612A0C" w:rsidRPr="00D910F4" w:rsidRDefault="00612A0C" w:rsidP="00612A0C">
      <w:pPr>
        <w:rPr>
          <w:rFonts w:ascii="ＭＳ 明朝"/>
          <w:spacing w:val="2"/>
        </w:rPr>
      </w:pPr>
      <w:r>
        <w:rPr>
          <w:rFonts w:ascii="ＭＳ 明朝" w:hint="eastAsia"/>
          <w:spacing w:val="2"/>
        </w:rPr>
        <w:t>大阪</w:t>
      </w:r>
      <w:r w:rsidRPr="00D910F4">
        <w:rPr>
          <w:rFonts w:ascii="ＭＳ 明朝" w:hint="eastAsia"/>
          <w:spacing w:val="2"/>
        </w:rPr>
        <w:t xml:space="preserve">地方裁判所　</w:t>
      </w:r>
      <w:r>
        <w:rPr>
          <w:rFonts w:ascii="ＭＳ 明朝" w:hint="eastAsia"/>
          <w:spacing w:val="2"/>
        </w:rPr>
        <w:t xml:space="preserve">堺支部　</w:t>
      </w:r>
      <w:r w:rsidRPr="00D910F4">
        <w:rPr>
          <w:rFonts w:ascii="ＭＳ 明朝" w:hint="eastAsia"/>
          <w:spacing w:val="2"/>
        </w:rPr>
        <w:t>御中</w:t>
      </w:r>
    </w:p>
    <w:p w14:paraId="31CE5D7A" w14:textId="77777777" w:rsidR="007546EB" w:rsidRPr="00612A0C" w:rsidRDefault="007546EB"/>
    <w:p w14:paraId="7B946925" w14:textId="3E56191F" w:rsidR="00796AEB" w:rsidRPr="00D910F4" w:rsidRDefault="00796AEB" w:rsidP="00796AEB">
      <w:pPr>
        <w:rPr>
          <w:rFonts w:ascii="ＭＳ 明朝"/>
          <w:spacing w:val="2"/>
        </w:rPr>
      </w:pPr>
      <w:r w:rsidRPr="00D910F4">
        <w:rPr>
          <w:rFonts w:ascii="ＭＳ 明朝" w:hint="eastAsia"/>
          <w:spacing w:val="2"/>
        </w:rPr>
        <w:t xml:space="preserve">　　　　　　　　　　　　　　　申立人（基本事件</w:t>
      </w:r>
      <w:r w:rsidR="00DF0B70">
        <w:rPr>
          <w:rFonts w:ascii="ＭＳ 明朝" w:hint="eastAsia"/>
          <w:spacing w:val="2"/>
        </w:rPr>
        <w:t>原告</w:t>
      </w:r>
      <w:r w:rsidRPr="00D910F4">
        <w:rPr>
          <w:rFonts w:ascii="ＭＳ 明朝" w:hint="eastAsia"/>
          <w:spacing w:val="2"/>
        </w:rPr>
        <w:t>）　代替氏名</w:t>
      </w:r>
      <w:r>
        <w:rPr>
          <w:rFonts w:ascii="ＭＳ 明朝" w:hint="eastAsia"/>
          <w:spacing w:val="2"/>
        </w:rPr>
        <w:t xml:space="preserve">　</w:t>
      </w:r>
      <w:r w:rsidR="00DF0B70">
        <w:rPr>
          <w:rFonts w:ascii="ＭＳ 明朝" w:hint="eastAsia"/>
          <w:spacing w:val="2"/>
        </w:rPr>
        <w:t>Ａ</w:t>
      </w:r>
    </w:p>
    <w:p w14:paraId="12B2DB2A" w14:textId="59094528" w:rsidR="00612A0C" w:rsidRPr="00612A0C" w:rsidRDefault="00612A0C" w:rsidP="00612A0C">
      <w:pPr>
        <w:wordWrap w:val="0"/>
        <w:jc w:val="right"/>
        <w:rPr>
          <w:u w:val="single"/>
          <w:lang w:eastAsia="zh-CN"/>
        </w:rPr>
      </w:pPr>
      <w:r>
        <w:rPr>
          <w:rFonts w:hint="eastAsia"/>
          <w:lang w:eastAsia="zh-CN"/>
        </w:rPr>
        <w:t>上記</w:t>
      </w:r>
      <w:r w:rsidR="00746BA7">
        <w:rPr>
          <w:rFonts w:hint="eastAsia"/>
          <w:lang w:eastAsia="zh-CN"/>
        </w:rPr>
        <w:t>両名</w:t>
      </w:r>
      <w:r>
        <w:rPr>
          <w:rFonts w:hint="eastAsia"/>
          <w:lang w:eastAsia="zh-CN"/>
        </w:rPr>
        <w:t xml:space="preserve">代理人弁護士　山之内　桂　　　</w:t>
      </w:r>
    </w:p>
    <w:p w14:paraId="689229F1" w14:textId="77777777" w:rsidR="00422CB9" w:rsidRDefault="00422CB9">
      <w:pPr>
        <w:rPr>
          <w:lang w:eastAsia="zh-CN"/>
        </w:rPr>
      </w:pPr>
    </w:p>
    <w:p w14:paraId="4A5FEF59" w14:textId="4D2CA398" w:rsidR="00654E86" w:rsidRPr="00F715D3" w:rsidRDefault="00654E86" w:rsidP="00654E86">
      <w:pPr>
        <w:ind w:left="252" w:hangingChars="100" w:hanging="252"/>
      </w:pPr>
      <w:r>
        <w:rPr>
          <w:rFonts w:hint="eastAsia"/>
          <w:lang w:eastAsia="zh-CN"/>
        </w:rPr>
        <w:t xml:space="preserve">　　</w:t>
      </w:r>
      <w:r>
        <w:rPr>
          <w:rFonts w:hint="eastAsia"/>
        </w:rPr>
        <w:t>上記当事者間の頭書事件につき</w:t>
      </w:r>
      <w:r w:rsidR="004B0672">
        <w:rPr>
          <w:rFonts w:hint="eastAsia"/>
        </w:rPr>
        <w:t>、</w:t>
      </w:r>
      <w:r>
        <w:rPr>
          <w:rFonts w:hint="eastAsia"/>
        </w:rPr>
        <w:t>申立人は</w:t>
      </w:r>
      <w:r w:rsidR="004B0672">
        <w:rPr>
          <w:rFonts w:hint="eastAsia"/>
        </w:rPr>
        <w:t>、</w:t>
      </w:r>
      <w:r w:rsidR="00612A0C">
        <w:rPr>
          <w:rFonts w:hint="eastAsia"/>
        </w:rPr>
        <w:t>民事訴訟法</w:t>
      </w:r>
      <w:r>
        <w:rPr>
          <w:rFonts w:hint="eastAsia"/>
        </w:rPr>
        <w:t>１３３条</w:t>
      </w:r>
      <w:r w:rsidR="0007501C">
        <w:rPr>
          <w:rFonts w:hint="eastAsia"/>
        </w:rPr>
        <w:t>の２</w:t>
      </w:r>
      <w:r w:rsidR="004B0672">
        <w:rPr>
          <w:rFonts w:hint="eastAsia"/>
        </w:rPr>
        <w:t>第２項</w:t>
      </w:r>
      <w:r w:rsidR="0007501C">
        <w:rPr>
          <w:rFonts w:hint="eastAsia"/>
        </w:rPr>
        <w:t>に基づき</w:t>
      </w:r>
      <w:r w:rsidR="004B0672">
        <w:rPr>
          <w:rFonts w:hint="eastAsia"/>
        </w:rPr>
        <w:t>、</w:t>
      </w:r>
      <w:r w:rsidR="0007501C">
        <w:rPr>
          <w:rFonts w:hint="eastAsia"/>
        </w:rPr>
        <w:t>閲覧等制限</w:t>
      </w:r>
      <w:r>
        <w:rPr>
          <w:rFonts w:hint="eastAsia"/>
        </w:rPr>
        <w:t>の申立てをする。</w:t>
      </w:r>
    </w:p>
    <w:p w14:paraId="5D6DF947" w14:textId="77777777" w:rsidR="004704A6" w:rsidRPr="0007501C" w:rsidRDefault="004704A6"/>
    <w:p w14:paraId="642A48A7" w14:textId="4DC1D955" w:rsidR="009372DF" w:rsidRDefault="004704A6" w:rsidP="00612A0C">
      <w:pPr>
        <w:jc w:val="left"/>
      </w:pPr>
      <w:r>
        <w:rPr>
          <w:rFonts w:hint="eastAsia"/>
        </w:rPr>
        <w:t>申立</w:t>
      </w:r>
      <w:r w:rsidR="00F715D3">
        <w:rPr>
          <w:rFonts w:hint="eastAsia"/>
        </w:rPr>
        <w:t>て</w:t>
      </w:r>
      <w:r>
        <w:rPr>
          <w:rFonts w:hint="eastAsia"/>
        </w:rPr>
        <w:t>の趣旨</w:t>
      </w:r>
    </w:p>
    <w:p w14:paraId="4711ECDA" w14:textId="58EFCBE5" w:rsidR="00654E86" w:rsidRDefault="00B16C82" w:rsidP="00654E86">
      <w:pPr>
        <w:ind w:left="252" w:hangingChars="100" w:hanging="252"/>
      </w:pPr>
      <w:r>
        <w:rPr>
          <w:rFonts w:hint="eastAsia"/>
        </w:rPr>
        <w:t xml:space="preserve">　　</w:t>
      </w:r>
      <w:r w:rsidR="0022320B">
        <w:rPr>
          <w:rFonts w:hint="eastAsia"/>
        </w:rPr>
        <w:t>本件記録中の</w:t>
      </w:r>
      <w:r w:rsidR="00746BA7">
        <w:rPr>
          <w:rFonts w:hint="eastAsia"/>
        </w:rPr>
        <w:t>申立人作成にかかる訴訟委任状</w:t>
      </w:r>
      <w:r w:rsidR="00AD29E2">
        <w:rPr>
          <w:rFonts w:hint="eastAsia"/>
        </w:rPr>
        <w:t>の</w:t>
      </w:r>
      <w:r w:rsidR="00746BA7">
        <w:rPr>
          <w:rFonts w:hint="eastAsia"/>
        </w:rPr>
        <w:t>氏名</w:t>
      </w:r>
      <w:r w:rsidR="00AD29E2">
        <w:rPr>
          <w:rFonts w:hint="eastAsia"/>
        </w:rPr>
        <w:t>部分について</w:t>
      </w:r>
      <w:r w:rsidR="004B0672">
        <w:rPr>
          <w:rFonts w:hint="eastAsia"/>
        </w:rPr>
        <w:t>、</w:t>
      </w:r>
      <w:r w:rsidR="00AD29E2">
        <w:rPr>
          <w:rFonts w:hint="eastAsia"/>
        </w:rPr>
        <w:t>閲覧若しくは謄写</w:t>
      </w:r>
      <w:r w:rsidR="004B0672">
        <w:rPr>
          <w:rFonts w:hint="eastAsia"/>
        </w:rPr>
        <w:t>、</w:t>
      </w:r>
      <w:r w:rsidR="00AD29E2">
        <w:rPr>
          <w:rFonts w:hint="eastAsia"/>
        </w:rPr>
        <w:t>正本</w:t>
      </w:r>
      <w:r w:rsidR="004B0672">
        <w:rPr>
          <w:rFonts w:hint="eastAsia"/>
        </w:rPr>
        <w:t>、</w:t>
      </w:r>
      <w:r w:rsidR="00AD29E2">
        <w:rPr>
          <w:rFonts w:hint="eastAsia"/>
        </w:rPr>
        <w:t>謄本若しくは抄本の交付又は複製</w:t>
      </w:r>
      <w:r w:rsidR="009372DF">
        <w:rPr>
          <w:rFonts w:hint="eastAsia"/>
        </w:rPr>
        <w:t>の</w:t>
      </w:r>
      <w:r w:rsidR="00AD29E2">
        <w:rPr>
          <w:rFonts w:hint="eastAsia"/>
        </w:rPr>
        <w:t>請求</w:t>
      </w:r>
      <w:r w:rsidR="009372DF">
        <w:rPr>
          <w:rFonts w:hint="eastAsia"/>
        </w:rPr>
        <w:t>を</w:t>
      </w:r>
      <w:r w:rsidR="00AD29E2">
        <w:rPr>
          <w:rFonts w:hint="eastAsia"/>
        </w:rPr>
        <w:t>することができる者を申立人に限る</w:t>
      </w:r>
      <w:r>
        <w:rPr>
          <w:rFonts w:hint="eastAsia"/>
        </w:rPr>
        <w:t>との決定を求め</w:t>
      </w:r>
      <w:r w:rsidR="00273CD3">
        <w:rPr>
          <w:rFonts w:hint="eastAsia"/>
        </w:rPr>
        <w:t>る</w:t>
      </w:r>
      <w:r>
        <w:rPr>
          <w:rFonts w:hint="eastAsia"/>
        </w:rPr>
        <w:t>。</w:t>
      </w:r>
    </w:p>
    <w:p w14:paraId="0B243937" w14:textId="77777777" w:rsidR="009372DF" w:rsidRPr="00654E86" w:rsidRDefault="009372DF" w:rsidP="00654E86">
      <w:pPr>
        <w:ind w:left="252" w:hangingChars="100" w:hanging="252"/>
      </w:pPr>
    </w:p>
    <w:p w14:paraId="475CBB3C" w14:textId="31EADC28" w:rsidR="009372DF" w:rsidRDefault="00F715D3" w:rsidP="00612A0C">
      <w:pPr>
        <w:jc w:val="left"/>
      </w:pPr>
      <w:r>
        <w:rPr>
          <w:rFonts w:hint="eastAsia"/>
        </w:rPr>
        <w:t>申立ての理由</w:t>
      </w:r>
    </w:p>
    <w:p w14:paraId="0BCEA872" w14:textId="38E0D56B" w:rsidR="00FA4A6E" w:rsidRDefault="00F715D3" w:rsidP="00AD29E2">
      <w:pPr>
        <w:ind w:left="252" w:hangingChars="100" w:hanging="252"/>
      </w:pPr>
      <w:r>
        <w:rPr>
          <w:rFonts w:hint="eastAsia"/>
        </w:rPr>
        <w:t xml:space="preserve">　　</w:t>
      </w:r>
      <w:r w:rsidR="00612A0C" w:rsidRPr="00612A0C">
        <w:rPr>
          <w:rFonts w:hint="eastAsia"/>
        </w:rPr>
        <w:t>申立人は、</w:t>
      </w:r>
      <w:r w:rsidR="00612A0C">
        <w:rPr>
          <w:rFonts w:hint="eastAsia"/>
        </w:rPr>
        <w:t>御庁</w:t>
      </w:r>
      <w:r w:rsidR="00612A0C" w:rsidRPr="00612A0C">
        <w:rPr>
          <w:rFonts w:hint="eastAsia"/>
        </w:rPr>
        <w:t>に対し、令和</w:t>
      </w:r>
      <w:r w:rsidR="00DF0B70">
        <w:rPr>
          <w:rFonts w:hint="eastAsia"/>
        </w:rPr>
        <w:t>８</w:t>
      </w:r>
      <w:r w:rsidR="00612A0C" w:rsidRPr="00612A0C">
        <w:rPr>
          <w:rFonts w:hint="eastAsia"/>
        </w:rPr>
        <w:t>年</w:t>
      </w:r>
      <w:r w:rsidR="00DF0B70">
        <w:rPr>
          <w:rFonts w:hint="eastAsia"/>
        </w:rPr>
        <w:t>２</w:t>
      </w:r>
      <w:r w:rsidR="00612A0C" w:rsidRPr="00612A0C">
        <w:rPr>
          <w:rFonts w:hint="eastAsia"/>
        </w:rPr>
        <w:t>月</w:t>
      </w:r>
      <w:r w:rsidR="00796AEB">
        <w:rPr>
          <w:rFonts w:hint="eastAsia"/>
        </w:rPr>
        <w:t>２</w:t>
      </w:r>
      <w:r w:rsidR="00DF0B70">
        <w:rPr>
          <w:rFonts w:hint="eastAsia"/>
        </w:rPr>
        <w:t>７</w:t>
      </w:r>
      <w:r w:rsidR="00612A0C" w:rsidRPr="00612A0C">
        <w:rPr>
          <w:rFonts w:hint="eastAsia"/>
        </w:rPr>
        <w:t>日付けで、申立人の氏名につき、秘匿決定を申し立てた。</w:t>
      </w:r>
    </w:p>
    <w:p w14:paraId="6839FAE9" w14:textId="4B034C93" w:rsidR="00612A0C" w:rsidRDefault="00746BA7" w:rsidP="00E54932">
      <w:pPr>
        <w:ind w:leftChars="100" w:left="252" w:firstLineChars="100" w:firstLine="252"/>
      </w:pPr>
      <w:r>
        <w:rPr>
          <w:rFonts w:hint="eastAsia"/>
        </w:rPr>
        <w:t>本件記録中の訴訟委任状</w:t>
      </w:r>
      <w:r w:rsidR="00AD29E2">
        <w:rPr>
          <w:rFonts w:hint="eastAsia"/>
        </w:rPr>
        <w:t>には</w:t>
      </w:r>
      <w:r w:rsidR="004B0672">
        <w:rPr>
          <w:rFonts w:hint="eastAsia"/>
        </w:rPr>
        <w:t>、</w:t>
      </w:r>
      <w:r w:rsidR="00AD29E2">
        <w:rPr>
          <w:rFonts w:hint="eastAsia"/>
        </w:rPr>
        <w:t>申立人の氏名が記載されて</w:t>
      </w:r>
      <w:r w:rsidR="006428C8">
        <w:rPr>
          <w:rFonts w:hint="eastAsia"/>
        </w:rPr>
        <w:t>いる</w:t>
      </w:r>
      <w:r w:rsidR="00422CB9">
        <w:rPr>
          <w:rFonts w:hint="eastAsia"/>
        </w:rPr>
        <w:t>。</w:t>
      </w:r>
    </w:p>
    <w:p w14:paraId="094B3D4E" w14:textId="6AA4236E" w:rsidR="00384EC2" w:rsidRDefault="001C05EC" w:rsidP="00A81B61">
      <w:pPr>
        <w:ind w:left="252" w:hangingChars="100" w:hanging="252"/>
      </w:pPr>
      <w:r>
        <w:rPr>
          <w:rFonts w:hint="eastAsia"/>
        </w:rPr>
        <w:t xml:space="preserve">　　よって</w:t>
      </w:r>
      <w:r w:rsidR="004B0672">
        <w:rPr>
          <w:rFonts w:hint="eastAsia"/>
        </w:rPr>
        <w:t>、</w:t>
      </w:r>
      <w:r w:rsidR="009372DF">
        <w:rPr>
          <w:rFonts w:hint="eastAsia"/>
        </w:rPr>
        <w:t>申立人は、</w:t>
      </w:r>
      <w:r w:rsidR="00606A3A">
        <w:rPr>
          <w:rFonts w:hint="eastAsia"/>
        </w:rPr>
        <w:t>民事訴訟法</w:t>
      </w:r>
      <w:r>
        <w:rPr>
          <w:rFonts w:hint="eastAsia"/>
        </w:rPr>
        <w:t>１３３条</w:t>
      </w:r>
      <w:r w:rsidR="0034215A">
        <w:rPr>
          <w:rFonts w:hint="eastAsia"/>
        </w:rPr>
        <w:t>の２第２</w:t>
      </w:r>
      <w:r>
        <w:rPr>
          <w:rFonts w:hint="eastAsia"/>
        </w:rPr>
        <w:t>項に基づき</w:t>
      </w:r>
      <w:r w:rsidR="004B0672">
        <w:rPr>
          <w:rFonts w:hint="eastAsia"/>
        </w:rPr>
        <w:t>、</w:t>
      </w:r>
      <w:r>
        <w:rPr>
          <w:rFonts w:hint="eastAsia"/>
        </w:rPr>
        <w:t>申立ての趣旨記載のとおり</w:t>
      </w:r>
      <w:r w:rsidR="004B0672">
        <w:rPr>
          <w:rFonts w:hint="eastAsia"/>
        </w:rPr>
        <w:t>、</w:t>
      </w:r>
      <w:r w:rsidR="0034215A">
        <w:rPr>
          <w:rFonts w:hint="eastAsia"/>
        </w:rPr>
        <w:t>閲覧等</w:t>
      </w:r>
      <w:r>
        <w:rPr>
          <w:rFonts w:hint="eastAsia"/>
        </w:rPr>
        <w:t>の</w:t>
      </w:r>
      <w:r w:rsidR="0034215A">
        <w:rPr>
          <w:rFonts w:hint="eastAsia"/>
        </w:rPr>
        <w:t>制限</w:t>
      </w:r>
      <w:r>
        <w:rPr>
          <w:rFonts w:hint="eastAsia"/>
        </w:rPr>
        <w:t>をされたく</w:t>
      </w:r>
      <w:r w:rsidR="004B0672">
        <w:rPr>
          <w:rFonts w:hint="eastAsia"/>
        </w:rPr>
        <w:t>、</w:t>
      </w:r>
      <w:r>
        <w:rPr>
          <w:rFonts w:hint="eastAsia"/>
        </w:rPr>
        <w:t>本申立てをする。</w:t>
      </w:r>
    </w:p>
    <w:p w14:paraId="38D1D05D" w14:textId="318DF3A2" w:rsidR="00746BA7" w:rsidRDefault="00746BA7" w:rsidP="00746BA7">
      <w:pPr>
        <w:pStyle w:val="af0"/>
      </w:pPr>
      <w:r>
        <w:rPr>
          <w:rFonts w:hint="eastAsia"/>
        </w:rPr>
        <w:t>以上</w:t>
      </w:r>
    </w:p>
    <w:p w14:paraId="7A5618F4" w14:textId="77777777" w:rsidR="00746BA7" w:rsidRDefault="00746BA7" w:rsidP="00A81B61">
      <w:pPr>
        <w:ind w:left="252" w:hangingChars="100" w:hanging="252"/>
      </w:pPr>
    </w:p>
    <w:p w14:paraId="4BE3F25A" w14:textId="77777777" w:rsidR="00DF0B70" w:rsidRDefault="00DF0B70" w:rsidP="00A81B61">
      <w:pPr>
        <w:ind w:left="252" w:hangingChars="100" w:hanging="252"/>
      </w:pPr>
    </w:p>
    <w:p w14:paraId="5E4F47A9" w14:textId="77777777" w:rsidR="00746BA7" w:rsidRDefault="00746BA7" w:rsidP="00A81B61">
      <w:pPr>
        <w:ind w:left="252" w:hangingChars="100" w:hanging="252"/>
      </w:pPr>
    </w:p>
    <w:p w14:paraId="14A8D927" w14:textId="60D21953" w:rsidR="00746BA7" w:rsidRDefault="00DF0B70" w:rsidP="00746BA7">
      <w:pPr>
        <w:rPr>
          <w:rFonts w:ascii="ＭＳ 明朝"/>
          <w:spacing w:val="2"/>
        </w:rPr>
      </w:pPr>
      <w:r>
        <w:rPr>
          <w:rFonts w:ascii="ＭＳ 明朝" w:hint="eastAsia"/>
          <w:spacing w:val="2"/>
        </w:rPr>
        <w:lastRenderedPageBreak/>
        <w:t>原告</w:t>
      </w:r>
      <w:r w:rsidR="00746BA7">
        <w:rPr>
          <w:rFonts w:ascii="ＭＳ 明朝" w:hint="eastAsia"/>
          <w:spacing w:val="2"/>
        </w:rPr>
        <w:t xml:space="preserve">　</w:t>
      </w:r>
      <w:r w:rsidR="00746BA7" w:rsidRPr="00D910F4">
        <w:rPr>
          <w:rFonts w:ascii="ＭＳ 明朝" w:hint="eastAsia"/>
          <w:spacing w:val="2"/>
        </w:rPr>
        <w:t xml:space="preserve">　</w:t>
      </w:r>
      <w:r w:rsidR="00606A3A">
        <w:rPr>
          <w:rFonts w:ascii="ＭＳ 明朝" w:hint="eastAsia"/>
          <w:spacing w:val="2"/>
        </w:rPr>
        <w:t>代替氏名Ｂ</w:t>
      </w:r>
    </w:p>
    <w:p w14:paraId="2C9F6404" w14:textId="0A0812D8" w:rsidR="00746BA7" w:rsidRPr="00D910F4" w:rsidRDefault="00DF0B70" w:rsidP="00746BA7">
      <w:pPr>
        <w:rPr>
          <w:rFonts w:ascii="ＭＳ 明朝"/>
          <w:spacing w:val="2"/>
        </w:rPr>
      </w:pPr>
      <w:r>
        <w:rPr>
          <w:rFonts w:ascii="ＭＳ 明朝" w:hint="eastAsia"/>
          <w:spacing w:val="2"/>
        </w:rPr>
        <w:t>被告</w:t>
      </w:r>
      <w:r w:rsidR="00746BA7">
        <w:rPr>
          <w:rFonts w:ascii="ＭＳ 明朝" w:hint="eastAsia"/>
          <w:spacing w:val="2"/>
        </w:rPr>
        <w:t xml:space="preserve">　　石村　恵美　外１名</w:t>
      </w:r>
    </w:p>
    <w:p w14:paraId="79CCC5CA" w14:textId="77777777" w:rsidR="00746BA7" w:rsidRPr="00654E86" w:rsidRDefault="00746BA7" w:rsidP="00746BA7">
      <w:r>
        <w:rPr>
          <w:rFonts w:hint="eastAsia"/>
        </w:rPr>
        <w:t xml:space="preserve">　　　　　　　　　　　　　　　　　　　　</w:t>
      </w:r>
    </w:p>
    <w:p w14:paraId="3FCCDC81" w14:textId="77777777" w:rsidR="00746BA7" w:rsidRPr="0007501C" w:rsidRDefault="00746BA7" w:rsidP="00746BA7">
      <w:pPr>
        <w:jc w:val="center"/>
        <w:rPr>
          <w:b/>
          <w:sz w:val="28"/>
          <w:szCs w:val="40"/>
        </w:rPr>
      </w:pPr>
      <w:r w:rsidRPr="0007501C">
        <w:rPr>
          <w:rFonts w:hint="eastAsia"/>
          <w:b/>
          <w:sz w:val="28"/>
          <w:szCs w:val="40"/>
        </w:rPr>
        <w:t>秘匿事項記載部分の閲覧等制限の申立書</w:t>
      </w:r>
    </w:p>
    <w:p w14:paraId="31342019" w14:textId="77777777" w:rsidR="00746BA7" w:rsidRDefault="00746BA7" w:rsidP="00746BA7"/>
    <w:p w14:paraId="37C033C0" w14:textId="0558B153" w:rsidR="00746BA7" w:rsidRDefault="00746BA7" w:rsidP="00746BA7">
      <w:r>
        <w:rPr>
          <w:rFonts w:hint="eastAsia"/>
        </w:rPr>
        <w:t xml:space="preserve">　　　　　　　　　　　　　　　　　　　　　　　　　令和</w:t>
      </w:r>
      <w:r w:rsidR="00DF0B70">
        <w:rPr>
          <w:rFonts w:hint="eastAsia"/>
        </w:rPr>
        <w:t>８</w:t>
      </w:r>
      <w:r>
        <w:rPr>
          <w:rFonts w:hint="eastAsia"/>
        </w:rPr>
        <w:t xml:space="preserve">年　</w:t>
      </w:r>
      <w:r w:rsidR="00DF0B70">
        <w:rPr>
          <w:rFonts w:hint="eastAsia"/>
        </w:rPr>
        <w:t>２</w:t>
      </w:r>
      <w:r>
        <w:rPr>
          <w:rFonts w:hint="eastAsia"/>
        </w:rPr>
        <w:t>月　２</w:t>
      </w:r>
      <w:r w:rsidR="00DF0B70">
        <w:rPr>
          <w:rFonts w:hint="eastAsia"/>
        </w:rPr>
        <w:t>７</w:t>
      </w:r>
      <w:r>
        <w:rPr>
          <w:rFonts w:hint="eastAsia"/>
        </w:rPr>
        <w:t>日</w:t>
      </w:r>
    </w:p>
    <w:p w14:paraId="638E3054" w14:textId="77777777" w:rsidR="00746BA7" w:rsidRPr="00F951F4" w:rsidRDefault="00746BA7" w:rsidP="00746BA7"/>
    <w:p w14:paraId="60E0EFB7" w14:textId="77777777" w:rsidR="00746BA7" w:rsidRPr="00D910F4" w:rsidRDefault="00746BA7" w:rsidP="00746BA7">
      <w:pPr>
        <w:rPr>
          <w:rFonts w:ascii="ＭＳ 明朝"/>
          <w:spacing w:val="2"/>
        </w:rPr>
      </w:pPr>
      <w:r>
        <w:rPr>
          <w:rFonts w:ascii="ＭＳ 明朝" w:hint="eastAsia"/>
          <w:spacing w:val="2"/>
        </w:rPr>
        <w:t>大阪</w:t>
      </w:r>
      <w:r w:rsidRPr="00D910F4">
        <w:rPr>
          <w:rFonts w:ascii="ＭＳ 明朝" w:hint="eastAsia"/>
          <w:spacing w:val="2"/>
        </w:rPr>
        <w:t xml:space="preserve">地方裁判所　</w:t>
      </w:r>
      <w:r>
        <w:rPr>
          <w:rFonts w:ascii="ＭＳ 明朝" w:hint="eastAsia"/>
          <w:spacing w:val="2"/>
        </w:rPr>
        <w:t xml:space="preserve">堺支部　</w:t>
      </w:r>
      <w:r w:rsidRPr="00D910F4">
        <w:rPr>
          <w:rFonts w:ascii="ＭＳ 明朝" w:hint="eastAsia"/>
          <w:spacing w:val="2"/>
        </w:rPr>
        <w:t>御中</w:t>
      </w:r>
    </w:p>
    <w:p w14:paraId="30591A38" w14:textId="77777777" w:rsidR="00746BA7" w:rsidRPr="00612A0C" w:rsidRDefault="00746BA7" w:rsidP="00746BA7"/>
    <w:p w14:paraId="3CF5EEF2" w14:textId="4B50B3DE" w:rsidR="00746BA7" w:rsidRDefault="00746BA7" w:rsidP="00746BA7">
      <w:pPr>
        <w:rPr>
          <w:rFonts w:ascii="ＭＳ 明朝"/>
          <w:spacing w:val="2"/>
        </w:rPr>
      </w:pPr>
      <w:r w:rsidRPr="00D910F4">
        <w:rPr>
          <w:rFonts w:ascii="ＭＳ 明朝" w:hint="eastAsia"/>
          <w:spacing w:val="2"/>
        </w:rPr>
        <w:t xml:space="preserve">　　　　　　　　　　　　　　　申立人（基本事件</w:t>
      </w:r>
      <w:r w:rsidR="00DF0B70">
        <w:rPr>
          <w:rFonts w:ascii="ＭＳ 明朝" w:hint="eastAsia"/>
          <w:spacing w:val="2"/>
        </w:rPr>
        <w:t>原告</w:t>
      </w:r>
      <w:r w:rsidRPr="00D910F4">
        <w:rPr>
          <w:rFonts w:ascii="ＭＳ 明朝" w:hint="eastAsia"/>
          <w:spacing w:val="2"/>
        </w:rPr>
        <w:t>）　代替氏名</w:t>
      </w:r>
      <w:r>
        <w:rPr>
          <w:rFonts w:ascii="ＭＳ 明朝" w:hint="eastAsia"/>
          <w:spacing w:val="2"/>
        </w:rPr>
        <w:t xml:space="preserve">　</w:t>
      </w:r>
      <w:r w:rsidR="00DF0B70">
        <w:rPr>
          <w:rFonts w:ascii="ＭＳ 明朝" w:hint="eastAsia"/>
          <w:spacing w:val="2"/>
        </w:rPr>
        <w:t>Ｂ</w:t>
      </w:r>
    </w:p>
    <w:p w14:paraId="41DC8CA3" w14:textId="025585CF" w:rsidR="00746BA7" w:rsidRPr="00612A0C" w:rsidRDefault="00746BA7" w:rsidP="00746BA7">
      <w:pPr>
        <w:wordWrap w:val="0"/>
        <w:jc w:val="right"/>
        <w:rPr>
          <w:u w:val="single"/>
          <w:lang w:eastAsia="zh-CN"/>
        </w:rPr>
      </w:pPr>
      <w:r>
        <w:rPr>
          <w:rFonts w:hint="eastAsia"/>
          <w:lang w:eastAsia="zh-CN"/>
        </w:rPr>
        <w:t xml:space="preserve">上記代理人弁護士　山之内　桂　　　</w:t>
      </w:r>
    </w:p>
    <w:p w14:paraId="450C1112" w14:textId="77777777" w:rsidR="00746BA7" w:rsidRDefault="00746BA7" w:rsidP="00746BA7">
      <w:pPr>
        <w:rPr>
          <w:lang w:eastAsia="zh-CN"/>
        </w:rPr>
      </w:pPr>
    </w:p>
    <w:p w14:paraId="7AF7C0CB" w14:textId="1C7DC4AA" w:rsidR="00746BA7" w:rsidRPr="00F715D3" w:rsidRDefault="00746BA7" w:rsidP="00746BA7">
      <w:pPr>
        <w:ind w:left="252" w:hangingChars="100" w:hanging="252"/>
      </w:pPr>
      <w:r>
        <w:rPr>
          <w:rFonts w:hint="eastAsia"/>
        </w:rPr>
        <w:t xml:space="preserve">　　上記当事者間の頭書事件につき、申立人は、民事訴訟法１３３条の２第２項に基づき、閲覧等制限の申立てをする。</w:t>
      </w:r>
    </w:p>
    <w:p w14:paraId="0DAC231C" w14:textId="77777777" w:rsidR="00746BA7" w:rsidRPr="0007501C" w:rsidRDefault="00746BA7" w:rsidP="00746BA7"/>
    <w:p w14:paraId="1FCBAA49" w14:textId="77777777" w:rsidR="00746BA7" w:rsidRDefault="00746BA7" w:rsidP="00746BA7">
      <w:pPr>
        <w:jc w:val="left"/>
      </w:pPr>
      <w:r>
        <w:rPr>
          <w:rFonts w:hint="eastAsia"/>
        </w:rPr>
        <w:t>申立ての趣旨</w:t>
      </w:r>
    </w:p>
    <w:p w14:paraId="63508670" w14:textId="77777777" w:rsidR="00746BA7" w:rsidRDefault="00746BA7" w:rsidP="00746BA7">
      <w:pPr>
        <w:ind w:left="252" w:hangingChars="100" w:hanging="252"/>
      </w:pPr>
      <w:r>
        <w:rPr>
          <w:rFonts w:hint="eastAsia"/>
        </w:rPr>
        <w:t xml:space="preserve">　　本件記録中の申立人作成にかかる訴訟委任状の氏名部分について、閲覧若しくは謄写、正本、謄本若しくは抄本の交付又は複製の請求をすることができる者を申立人に限るとの決定を求める。</w:t>
      </w:r>
    </w:p>
    <w:p w14:paraId="23426150" w14:textId="77777777" w:rsidR="00746BA7" w:rsidRPr="00654E86" w:rsidRDefault="00746BA7" w:rsidP="00746BA7">
      <w:pPr>
        <w:ind w:left="252" w:hangingChars="100" w:hanging="252"/>
      </w:pPr>
    </w:p>
    <w:p w14:paraId="449BFFBF" w14:textId="77777777" w:rsidR="00746BA7" w:rsidRDefault="00746BA7" w:rsidP="00746BA7">
      <w:pPr>
        <w:jc w:val="left"/>
      </w:pPr>
      <w:r>
        <w:rPr>
          <w:rFonts w:hint="eastAsia"/>
        </w:rPr>
        <w:t>申立ての理由</w:t>
      </w:r>
    </w:p>
    <w:p w14:paraId="2FAF1961" w14:textId="1FCA38E7" w:rsidR="00746BA7" w:rsidRDefault="00746BA7" w:rsidP="00746BA7">
      <w:pPr>
        <w:ind w:left="252" w:hangingChars="100" w:hanging="252"/>
      </w:pPr>
      <w:r>
        <w:rPr>
          <w:rFonts w:hint="eastAsia"/>
        </w:rPr>
        <w:t xml:space="preserve">　　</w:t>
      </w:r>
      <w:r w:rsidRPr="00612A0C">
        <w:rPr>
          <w:rFonts w:hint="eastAsia"/>
        </w:rPr>
        <w:t>申立人は、</w:t>
      </w:r>
      <w:r>
        <w:rPr>
          <w:rFonts w:hint="eastAsia"/>
        </w:rPr>
        <w:t>御庁</w:t>
      </w:r>
      <w:r w:rsidRPr="00612A0C">
        <w:rPr>
          <w:rFonts w:hint="eastAsia"/>
        </w:rPr>
        <w:t>に対し、令和</w:t>
      </w:r>
      <w:r w:rsidR="00DF0B70">
        <w:rPr>
          <w:rFonts w:hint="eastAsia"/>
        </w:rPr>
        <w:t>８</w:t>
      </w:r>
      <w:r w:rsidRPr="00612A0C">
        <w:rPr>
          <w:rFonts w:hint="eastAsia"/>
        </w:rPr>
        <w:t>年</w:t>
      </w:r>
      <w:r w:rsidR="00DF0B70">
        <w:rPr>
          <w:rFonts w:hint="eastAsia"/>
        </w:rPr>
        <w:t>２</w:t>
      </w:r>
      <w:r w:rsidRPr="00612A0C">
        <w:rPr>
          <w:rFonts w:hint="eastAsia"/>
        </w:rPr>
        <w:t>月</w:t>
      </w:r>
      <w:r>
        <w:rPr>
          <w:rFonts w:hint="eastAsia"/>
        </w:rPr>
        <w:t>２</w:t>
      </w:r>
      <w:r w:rsidR="00DF0B70">
        <w:rPr>
          <w:rFonts w:hint="eastAsia"/>
        </w:rPr>
        <w:t>７</w:t>
      </w:r>
      <w:r w:rsidRPr="00612A0C">
        <w:rPr>
          <w:rFonts w:hint="eastAsia"/>
        </w:rPr>
        <w:t>日付けで、申立人の氏名につき、秘匿決定を申し立てた。</w:t>
      </w:r>
    </w:p>
    <w:p w14:paraId="6B6D73A7" w14:textId="77777777" w:rsidR="00746BA7" w:rsidRDefault="00746BA7" w:rsidP="00746BA7">
      <w:pPr>
        <w:ind w:leftChars="100" w:left="252" w:firstLineChars="100" w:firstLine="252"/>
      </w:pPr>
      <w:r>
        <w:rPr>
          <w:rFonts w:hint="eastAsia"/>
        </w:rPr>
        <w:t>本件記録中の訴訟委任状には、申立人の氏名が記載されている。</w:t>
      </w:r>
    </w:p>
    <w:p w14:paraId="60FAD091" w14:textId="594C85EC" w:rsidR="00746BA7" w:rsidRDefault="00746BA7" w:rsidP="00746BA7">
      <w:pPr>
        <w:ind w:left="252" w:hangingChars="100" w:hanging="252"/>
      </w:pPr>
      <w:r>
        <w:rPr>
          <w:rFonts w:hint="eastAsia"/>
        </w:rPr>
        <w:t xml:space="preserve">　　よって、申立人は、</w:t>
      </w:r>
      <w:r w:rsidR="00606A3A">
        <w:rPr>
          <w:rFonts w:hint="eastAsia"/>
        </w:rPr>
        <w:t>民事訴訟法</w:t>
      </w:r>
      <w:r>
        <w:rPr>
          <w:rFonts w:hint="eastAsia"/>
        </w:rPr>
        <w:t>１３３条の２第２項に基づき、申立ての趣旨記載のとおり、閲覧等の制限をされたく、本申立てをする。</w:t>
      </w:r>
    </w:p>
    <w:p w14:paraId="1120311B" w14:textId="6C0B474C" w:rsidR="00746BA7" w:rsidRDefault="00746BA7" w:rsidP="00746BA7">
      <w:pPr>
        <w:pStyle w:val="af0"/>
      </w:pPr>
      <w:r>
        <w:rPr>
          <w:rFonts w:hint="eastAsia"/>
        </w:rPr>
        <w:t>以上</w:t>
      </w:r>
    </w:p>
    <w:p w14:paraId="45BD43DD" w14:textId="08560E50" w:rsidR="0054401B" w:rsidRDefault="0054401B">
      <w:pPr>
        <w:widowControl/>
        <w:jc w:val="left"/>
      </w:pPr>
      <w:r>
        <w:br w:type="page"/>
      </w:r>
    </w:p>
    <w:p w14:paraId="525F8736" w14:textId="38D405D7" w:rsidR="0054401B" w:rsidRDefault="0054401B" w:rsidP="0094213B">
      <w:r>
        <w:rPr>
          <w:rFonts w:hint="eastAsia"/>
        </w:rPr>
        <w:lastRenderedPageBreak/>
        <w:t>別紙</w:t>
      </w:r>
      <w:r w:rsidR="0094213B">
        <w:rPr>
          <w:rFonts w:hint="eastAsia"/>
        </w:rPr>
        <w:t xml:space="preserve">　</w:t>
      </w:r>
      <w:r>
        <w:rPr>
          <w:rFonts w:hint="eastAsia"/>
        </w:rPr>
        <w:t xml:space="preserve">　秘匿事項記載部分目録</w:t>
      </w:r>
    </w:p>
    <w:p w14:paraId="29685205" w14:textId="34FE1A23" w:rsidR="0054401B" w:rsidRDefault="00C41846" w:rsidP="00384EC2">
      <w:pPr>
        <w:ind w:leftChars="100" w:left="252" w:firstLineChars="100" w:firstLine="252"/>
      </w:pPr>
      <w:r>
        <w:rPr>
          <w:rFonts w:hint="eastAsia"/>
        </w:rPr>
        <w:t>下記</w:t>
      </w:r>
      <w:r w:rsidR="0054401B">
        <w:rPr>
          <w:rFonts w:hint="eastAsia"/>
        </w:rPr>
        <w:t>マスキング部分のとおり</w:t>
      </w:r>
    </w:p>
    <w:p w14:paraId="5ACEDFE1" w14:textId="3823B5E1" w:rsidR="0094213B" w:rsidRDefault="00C41846" w:rsidP="0094213B">
      <w:pPr>
        <w:ind w:leftChars="100" w:left="252" w:firstLineChars="100" w:firstLine="252"/>
      </w:pPr>
      <w:r>
        <w:rPr>
          <w:noProof/>
        </w:rPr>
        <w:drawing>
          <wp:inline distT="0" distB="0" distL="0" distR="0" wp14:anchorId="7E6714A0" wp14:editId="612CFA6D">
            <wp:extent cx="5562600" cy="7869337"/>
            <wp:effectExtent l="0" t="0" r="0" b="0"/>
            <wp:docPr id="7402940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9730" cy="7907717"/>
                    </a:xfrm>
                    <a:prstGeom prst="rect">
                      <a:avLst/>
                    </a:prstGeom>
                    <a:noFill/>
                    <a:ln>
                      <a:noFill/>
                    </a:ln>
                  </pic:spPr>
                </pic:pic>
              </a:graphicData>
            </a:graphic>
          </wp:inline>
        </w:drawing>
      </w:r>
      <w:r>
        <w:rPr>
          <w:rFonts w:hint="eastAsia"/>
        </w:rPr>
        <w:lastRenderedPageBreak/>
        <w:t>別紙</w:t>
      </w:r>
      <w:r w:rsidR="0094213B">
        <w:rPr>
          <w:rFonts w:hint="eastAsia"/>
        </w:rPr>
        <w:t xml:space="preserve">　　秘匿事項記載部分目録</w:t>
      </w:r>
    </w:p>
    <w:p w14:paraId="4C46EB83" w14:textId="77777777" w:rsidR="00C41846" w:rsidRDefault="00C41846" w:rsidP="00C41846">
      <w:pPr>
        <w:ind w:leftChars="100" w:left="252" w:firstLineChars="100" w:firstLine="252"/>
      </w:pPr>
      <w:r>
        <w:rPr>
          <w:rFonts w:hint="eastAsia"/>
        </w:rPr>
        <w:t>下記マスキング部分のとおり</w:t>
      </w:r>
    </w:p>
    <w:p w14:paraId="669D788B" w14:textId="7A42CBA6" w:rsidR="00C41846" w:rsidRPr="00C41846" w:rsidRDefault="00C41846" w:rsidP="00384EC2">
      <w:pPr>
        <w:ind w:leftChars="100" w:left="252" w:firstLineChars="100" w:firstLine="252"/>
      </w:pPr>
      <w:r>
        <w:rPr>
          <w:noProof/>
        </w:rPr>
        <w:drawing>
          <wp:inline distT="0" distB="0" distL="0" distR="0" wp14:anchorId="6308261D" wp14:editId="6763226F">
            <wp:extent cx="5562600" cy="7869336"/>
            <wp:effectExtent l="0" t="0" r="0" b="0"/>
            <wp:docPr id="76458210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9652" cy="7907606"/>
                    </a:xfrm>
                    <a:prstGeom prst="rect">
                      <a:avLst/>
                    </a:prstGeom>
                    <a:noFill/>
                    <a:ln>
                      <a:noFill/>
                    </a:ln>
                  </pic:spPr>
                </pic:pic>
              </a:graphicData>
            </a:graphic>
          </wp:inline>
        </w:drawing>
      </w:r>
    </w:p>
    <w:sectPr w:rsidR="00C41846" w:rsidRPr="00C41846" w:rsidSect="00FC42B7">
      <w:type w:val="continuous"/>
      <w:pgSz w:w="11906" w:h="16838"/>
      <w:pgMar w:top="1984" w:right="850" w:bottom="1530" w:left="1700" w:header="720" w:footer="720" w:gutter="0"/>
      <w:cols w:space="425"/>
      <w:noEndnote/>
      <w:titlePg/>
      <w:docGrid w:type="linesAndChars" w:linePitch="444" w:charSpace="24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F447" w14:textId="77777777" w:rsidR="005F7861" w:rsidRDefault="005F7861">
      <w:r>
        <w:separator/>
      </w:r>
    </w:p>
  </w:endnote>
  <w:endnote w:type="continuationSeparator" w:id="0">
    <w:p w14:paraId="38890A08" w14:textId="77777777" w:rsidR="005F7861" w:rsidRDefault="005F7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2430" w14:textId="77777777" w:rsidR="005F7861" w:rsidRDefault="005F7861">
      <w:r>
        <w:separator/>
      </w:r>
    </w:p>
  </w:footnote>
  <w:footnote w:type="continuationSeparator" w:id="0">
    <w:p w14:paraId="326F934C" w14:textId="77777777" w:rsidR="005F7861" w:rsidRDefault="005F78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126"/>
  <w:drawingGridVerticalSpacing w:val="22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B9"/>
    <w:rsid w:val="00006917"/>
    <w:rsid w:val="0001473C"/>
    <w:rsid w:val="00027156"/>
    <w:rsid w:val="000413C4"/>
    <w:rsid w:val="00043EA2"/>
    <w:rsid w:val="000559D5"/>
    <w:rsid w:val="0006795D"/>
    <w:rsid w:val="0007501C"/>
    <w:rsid w:val="00090E08"/>
    <w:rsid w:val="00092496"/>
    <w:rsid w:val="000B202E"/>
    <w:rsid w:val="000C16BE"/>
    <w:rsid w:val="000C2B11"/>
    <w:rsid w:val="000C64DF"/>
    <w:rsid w:val="000E510C"/>
    <w:rsid w:val="00101C99"/>
    <w:rsid w:val="001028B6"/>
    <w:rsid w:val="00104827"/>
    <w:rsid w:val="00123DB3"/>
    <w:rsid w:val="00130326"/>
    <w:rsid w:val="00194C84"/>
    <w:rsid w:val="001A2493"/>
    <w:rsid w:val="001C05EC"/>
    <w:rsid w:val="001C558F"/>
    <w:rsid w:val="001D18FF"/>
    <w:rsid w:val="001E0155"/>
    <w:rsid w:val="001F0994"/>
    <w:rsid w:val="001F4298"/>
    <w:rsid w:val="00206A3A"/>
    <w:rsid w:val="002157F2"/>
    <w:rsid w:val="0022320B"/>
    <w:rsid w:val="00240927"/>
    <w:rsid w:val="00256635"/>
    <w:rsid w:val="0026017D"/>
    <w:rsid w:val="00273CD3"/>
    <w:rsid w:val="002862DE"/>
    <w:rsid w:val="00290B0B"/>
    <w:rsid w:val="002A5F17"/>
    <w:rsid w:val="002D2DF1"/>
    <w:rsid w:val="002F39E3"/>
    <w:rsid w:val="0034215A"/>
    <w:rsid w:val="003465AB"/>
    <w:rsid w:val="003478EB"/>
    <w:rsid w:val="00384EC2"/>
    <w:rsid w:val="003D3862"/>
    <w:rsid w:val="003D3E13"/>
    <w:rsid w:val="003E0380"/>
    <w:rsid w:val="00422CB9"/>
    <w:rsid w:val="004505F4"/>
    <w:rsid w:val="004538F1"/>
    <w:rsid w:val="004641AF"/>
    <w:rsid w:val="004678A9"/>
    <w:rsid w:val="004704A6"/>
    <w:rsid w:val="00473601"/>
    <w:rsid w:val="0047454D"/>
    <w:rsid w:val="004B0672"/>
    <w:rsid w:val="004B603E"/>
    <w:rsid w:val="004B75B3"/>
    <w:rsid w:val="004D5CDB"/>
    <w:rsid w:val="004E000F"/>
    <w:rsid w:val="004E5320"/>
    <w:rsid w:val="004F75DC"/>
    <w:rsid w:val="004F7815"/>
    <w:rsid w:val="0051406D"/>
    <w:rsid w:val="0054401B"/>
    <w:rsid w:val="00553018"/>
    <w:rsid w:val="005575BC"/>
    <w:rsid w:val="00563771"/>
    <w:rsid w:val="005645B1"/>
    <w:rsid w:val="00567B67"/>
    <w:rsid w:val="005B1EE0"/>
    <w:rsid w:val="005C03ED"/>
    <w:rsid w:val="005D3774"/>
    <w:rsid w:val="005F03DE"/>
    <w:rsid w:val="005F7861"/>
    <w:rsid w:val="00606A3A"/>
    <w:rsid w:val="00612A0C"/>
    <w:rsid w:val="00620AC7"/>
    <w:rsid w:val="00620C21"/>
    <w:rsid w:val="006428C8"/>
    <w:rsid w:val="00654E86"/>
    <w:rsid w:val="006577AE"/>
    <w:rsid w:val="00660F3D"/>
    <w:rsid w:val="00663FB3"/>
    <w:rsid w:val="00675D04"/>
    <w:rsid w:val="006867BC"/>
    <w:rsid w:val="006A48FC"/>
    <w:rsid w:val="006B2FCF"/>
    <w:rsid w:val="006C42F6"/>
    <w:rsid w:val="006C7D72"/>
    <w:rsid w:val="006F54D9"/>
    <w:rsid w:val="006F5C28"/>
    <w:rsid w:val="00712A05"/>
    <w:rsid w:val="00716756"/>
    <w:rsid w:val="00725EE0"/>
    <w:rsid w:val="00746BA7"/>
    <w:rsid w:val="007546EB"/>
    <w:rsid w:val="00761D4A"/>
    <w:rsid w:val="00772252"/>
    <w:rsid w:val="00796AEB"/>
    <w:rsid w:val="007B707F"/>
    <w:rsid w:val="007D536B"/>
    <w:rsid w:val="00813DD1"/>
    <w:rsid w:val="00827A6E"/>
    <w:rsid w:val="00850EFC"/>
    <w:rsid w:val="00856DE7"/>
    <w:rsid w:val="00857A3D"/>
    <w:rsid w:val="008702A5"/>
    <w:rsid w:val="00896557"/>
    <w:rsid w:val="009141F1"/>
    <w:rsid w:val="00921430"/>
    <w:rsid w:val="009372DF"/>
    <w:rsid w:val="00937AA8"/>
    <w:rsid w:val="0094213B"/>
    <w:rsid w:val="0095079A"/>
    <w:rsid w:val="00984E2E"/>
    <w:rsid w:val="00985B0E"/>
    <w:rsid w:val="0098731C"/>
    <w:rsid w:val="00991ECF"/>
    <w:rsid w:val="009C5299"/>
    <w:rsid w:val="009E2E99"/>
    <w:rsid w:val="00A54C69"/>
    <w:rsid w:val="00A635AB"/>
    <w:rsid w:val="00A64E2D"/>
    <w:rsid w:val="00A81B61"/>
    <w:rsid w:val="00AA25E8"/>
    <w:rsid w:val="00AD29E2"/>
    <w:rsid w:val="00AF7030"/>
    <w:rsid w:val="00B16C82"/>
    <w:rsid w:val="00B24CC3"/>
    <w:rsid w:val="00B426F6"/>
    <w:rsid w:val="00B5587B"/>
    <w:rsid w:val="00B87D5E"/>
    <w:rsid w:val="00B90FDA"/>
    <w:rsid w:val="00BB216B"/>
    <w:rsid w:val="00BB435A"/>
    <w:rsid w:val="00BB733B"/>
    <w:rsid w:val="00BC1F1F"/>
    <w:rsid w:val="00C14607"/>
    <w:rsid w:val="00C16133"/>
    <w:rsid w:val="00C22D5E"/>
    <w:rsid w:val="00C26958"/>
    <w:rsid w:val="00C327EB"/>
    <w:rsid w:val="00C41846"/>
    <w:rsid w:val="00C62833"/>
    <w:rsid w:val="00C8665E"/>
    <w:rsid w:val="00CA474F"/>
    <w:rsid w:val="00CB1E92"/>
    <w:rsid w:val="00CB68B2"/>
    <w:rsid w:val="00CC3EA9"/>
    <w:rsid w:val="00CF011A"/>
    <w:rsid w:val="00D05532"/>
    <w:rsid w:val="00D07ED3"/>
    <w:rsid w:val="00D17653"/>
    <w:rsid w:val="00D4762F"/>
    <w:rsid w:val="00D67C29"/>
    <w:rsid w:val="00D86991"/>
    <w:rsid w:val="00DA5675"/>
    <w:rsid w:val="00DA5CCC"/>
    <w:rsid w:val="00DB56F4"/>
    <w:rsid w:val="00DC657C"/>
    <w:rsid w:val="00DF030E"/>
    <w:rsid w:val="00DF0B70"/>
    <w:rsid w:val="00DF4A51"/>
    <w:rsid w:val="00E17C9B"/>
    <w:rsid w:val="00E346D1"/>
    <w:rsid w:val="00E3566D"/>
    <w:rsid w:val="00E35972"/>
    <w:rsid w:val="00E54932"/>
    <w:rsid w:val="00E744AB"/>
    <w:rsid w:val="00E8638B"/>
    <w:rsid w:val="00E94033"/>
    <w:rsid w:val="00EA4711"/>
    <w:rsid w:val="00EC1E7B"/>
    <w:rsid w:val="00ED499E"/>
    <w:rsid w:val="00EE4CCD"/>
    <w:rsid w:val="00F04D52"/>
    <w:rsid w:val="00F30397"/>
    <w:rsid w:val="00F62F0E"/>
    <w:rsid w:val="00F715D3"/>
    <w:rsid w:val="00F951F4"/>
    <w:rsid w:val="00FA4A6E"/>
    <w:rsid w:val="00FC42B7"/>
    <w:rsid w:val="00FC76CB"/>
    <w:rsid w:val="00FD1861"/>
    <w:rsid w:val="00FF7B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9464C96"/>
  <w15:docId w15:val="{0EEDF3A2-F8F5-4353-921D-C2C339184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4213B"/>
    <w:pPr>
      <w:widowControl w:val="0"/>
      <w:jc w:val="both"/>
    </w:pPr>
    <w:rPr>
      <w:rFonts w:ascii="Times New Roman" w:hAnsi="Times New Roman" w:cs="ＭＳ 明朝"/>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CF011A"/>
    <w:rPr>
      <w:rFonts w:ascii="Arial" w:eastAsia="ＭＳ ゴシック" w:hAnsi="Arial" w:cs="Times New Roman"/>
      <w:sz w:val="18"/>
      <w:szCs w:val="18"/>
    </w:rPr>
  </w:style>
  <w:style w:type="paragraph" w:styleId="a4">
    <w:name w:val="header"/>
    <w:basedOn w:val="a"/>
    <w:link w:val="a5"/>
    <w:uiPriority w:val="99"/>
    <w:rsid w:val="00DF030E"/>
    <w:pPr>
      <w:tabs>
        <w:tab w:val="center" w:pos="4252"/>
        <w:tab w:val="right" w:pos="8504"/>
      </w:tabs>
      <w:snapToGrid w:val="0"/>
    </w:pPr>
  </w:style>
  <w:style w:type="paragraph" w:styleId="a6">
    <w:name w:val="footer"/>
    <w:basedOn w:val="a"/>
    <w:link w:val="a7"/>
    <w:uiPriority w:val="99"/>
    <w:rsid w:val="00DF030E"/>
    <w:pPr>
      <w:tabs>
        <w:tab w:val="center" w:pos="4252"/>
        <w:tab w:val="right" w:pos="8504"/>
      </w:tabs>
      <w:snapToGrid w:val="0"/>
    </w:pPr>
  </w:style>
  <w:style w:type="character" w:customStyle="1" w:styleId="a7">
    <w:name w:val="フッター (文字)"/>
    <w:basedOn w:val="a0"/>
    <w:link w:val="a6"/>
    <w:uiPriority w:val="99"/>
    <w:rsid w:val="00761D4A"/>
    <w:rPr>
      <w:rFonts w:ascii="Times New Roman" w:hAnsi="Times New Roman" w:cs="ＭＳ 明朝"/>
      <w:color w:val="000000"/>
      <w:sz w:val="24"/>
      <w:szCs w:val="24"/>
    </w:rPr>
  </w:style>
  <w:style w:type="character" w:customStyle="1" w:styleId="a5">
    <w:name w:val="ヘッダー (文字)"/>
    <w:basedOn w:val="a0"/>
    <w:link w:val="a4"/>
    <w:uiPriority w:val="99"/>
    <w:rsid w:val="009C5299"/>
    <w:rPr>
      <w:rFonts w:ascii="Times New Roman" w:hAnsi="Times New Roman" w:cs="ＭＳ 明朝"/>
      <w:color w:val="000000"/>
      <w:sz w:val="24"/>
      <w:szCs w:val="24"/>
    </w:rPr>
  </w:style>
  <w:style w:type="character" w:styleId="a8">
    <w:name w:val="annotation reference"/>
    <w:basedOn w:val="a0"/>
    <w:semiHidden/>
    <w:unhideWhenUsed/>
    <w:rsid w:val="00384EC2"/>
    <w:rPr>
      <w:sz w:val="18"/>
      <w:szCs w:val="18"/>
    </w:rPr>
  </w:style>
  <w:style w:type="paragraph" w:styleId="a9">
    <w:name w:val="annotation text"/>
    <w:basedOn w:val="a"/>
    <w:link w:val="aa"/>
    <w:unhideWhenUsed/>
    <w:rsid w:val="00384EC2"/>
    <w:pPr>
      <w:jc w:val="left"/>
    </w:pPr>
  </w:style>
  <w:style w:type="character" w:customStyle="1" w:styleId="aa">
    <w:name w:val="コメント文字列 (文字)"/>
    <w:basedOn w:val="a0"/>
    <w:link w:val="a9"/>
    <w:rsid w:val="00384EC2"/>
    <w:rPr>
      <w:rFonts w:ascii="Times New Roman" w:hAnsi="Times New Roman" w:cs="ＭＳ 明朝"/>
      <w:color w:val="000000"/>
      <w:sz w:val="24"/>
      <w:szCs w:val="24"/>
    </w:rPr>
  </w:style>
  <w:style w:type="paragraph" w:styleId="ab">
    <w:name w:val="annotation subject"/>
    <w:basedOn w:val="a9"/>
    <w:next w:val="a9"/>
    <w:link w:val="ac"/>
    <w:semiHidden/>
    <w:unhideWhenUsed/>
    <w:rsid w:val="00384EC2"/>
    <w:rPr>
      <w:b/>
      <w:bCs/>
    </w:rPr>
  </w:style>
  <w:style w:type="character" w:customStyle="1" w:styleId="ac">
    <w:name w:val="コメント内容 (文字)"/>
    <w:basedOn w:val="aa"/>
    <w:link w:val="ab"/>
    <w:semiHidden/>
    <w:rsid w:val="00384EC2"/>
    <w:rPr>
      <w:rFonts w:ascii="Times New Roman" w:hAnsi="Times New Roman" w:cs="ＭＳ 明朝"/>
      <w:b/>
      <w:bCs/>
      <w:color w:val="000000"/>
      <w:sz w:val="24"/>
      <w:szCs w:val="24"/>
    </w:rPr>
  </w:style>
  <w:style w:type="paragraph" w:styleId="ad">
    <w:name w:val="footnote text"/>
    <w:basedOn w:val="a"/>
    <w:link w:val="ae"/>
    <w:semiHidden/>
    <w:unhideWhenUsed/>
    <w:rsid w:val="00BC1F1F"/>
    <w:pPr>
      <w:snapToGrid w:val="0"/>
      <w:jc w:val="left"/>
    </w:pPr>
  </w:style>
  <w:style w:type="character" w:customStyle="1" w:styleId="ae">
    <w:name w:val="脚注文字列 (文字)"/>
    <w:basedOn w:val="a0"/>
    <w:link w:val="ad"/>
    <w:semiHidden/>
    <w:rsid w:val="00BC1F1F"/>
    <w:rPr>
      <w:rFonts w:ascii="Times New Roman" w:hAnsi="Times New Roman" w:cs="ＭＳ 明朝"/>
      <w:color w:val="000000"/>
      <w:sz w:val="24"/>
      <w:szCs w:val="24"/>
    </w:rPr>
  </w:style>
  <w:style w:type="character" w:styleId="af">
    <w:name w:val="footnote reference"/>
    <w:basedOn w:val="a0"/>
    <w:semiHidden/>
    <w:unhideWhenUsed/>
    <w:rsid w:val="00BC1F1F"/>
    <w:rPr>
      <w:vertAlign w:val="superscript"/>
    </w:rPr>
  </w:style>
  <w:style w:type="paragraph" w:styleId="af0">
    <w:name w:val="Closing"/>
    <w:basedOn w:val="a"/>
    <w:link w:val="af1"/>
    <w:unhideWhenUsed/>
    <w:rsid w:val="00746BA7"/>
    <w:pPr>
      <w:jc w:val="right"/>
    </w:pPr>
  </w:style>
  <w:style w:type="character" w:customStyle="1" w:styleId="af1">
    <w:name w:val="結語 (文字)"/>
    <w:basedOn w:val="a0"/>
    <w:link w:val="af0"/>
    <w:rsid w:val="00746BA7"/>
    <w:rPr>
      <w:rFonts w:ascii="Times New Roman" w:hAnsi="Times New Roman" w:cs="ＭＳ 明朝"/>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26898">
      <w:bodyDiv w:val="1"/>
      <w:marLeft w:val="0"/>
      <w:marRight w:val="0"/>
      <w:marTop w:val="0"/>
      <w:marBottom w:val="0"/>
      <w:divBdr>
        <w:top w:val="none" w:sz="0" w:space="0" w:color="auto"/>
        <w:left w:val="none" w:sz="0" w:space="0" w:color="auto"/>
        <w:bottom w:val="none" w:sz="0" w:space="0" w:color="auto"/>
        <w:right w:val="none" w:sz="0" w:space="0" w:color="auto"/>
      </w:divBdr>
    </w:div>
    <w:div w:id="149036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95248-BA8C-470A-9B3C-F5842650B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792</Words>
  <Characters>230</Characters>
  <Application>Microsoft Office Word</Application>
  <DocSecurity>0</DocSecurity>
  <Lines>19</Lines>
  <Paragraphs>42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（平成　　　年　　　月　　　日訴状（申立書）提出）</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Katsura Yamanouchi</dc:creator>
  <cp:lastModifiedBy>uhlkatsura</cp:lastModifiedBy>
  <cp:revision>8</cp:revision>
  <cp:lastPrinted>2026-02-28T06:31:00Z</cp:lastPrinted>
  <dcterms:created xsi:type="dcterms:W3CDTF">2026-02-07T06:04:00Z</dcterms:created>
  <dcterms:modified xsi:type="dcterms:W3CDTF">2026-02-28T06:32:00Z</dcterms:modified>
</cp:coreProperties>
</file>