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148E" w14:textId="77777777" w:rsidR="00B93C5B" w:rsidRDefault="00B93C5B" w:rsidP="00151D2B">
      <w:pPr>
        <w:rPr>
          <w:rFonts w:ascii="ＭＳ 明朝"/>
          <w:spacing w:val="2"/>
        </w:rPr>
      </w:pPr>
    </w:p>
    <w:p w14:paraId="377D4D93" w14:textId="796BD158" w:rsidR="00151D2B" w:rsidRPr="00D910F4" w:rsidRDefault="00151D2B" w:rsidP="00151D2B">
      <w:pPr>
        <w:rPr>
          <w:rFonts w:ascii="ＭＳ 明朝"/>
          <w:spacing w:val="2"/>
        </w:rPr>
      </w:pPr>
      <w:r w:rsidRPr="00D910F4">
        <w:rPr>
          <w:rFonts w:ascii="ＭＳ 明朝" w:hint="eastAsia"/>
          <w:spacing w:val="2"/>
        </w:rPr>
        <w:t>申立人（基本事件</w:t>
      </w:r>
      <w:r w:rsidR="007C79C2">
        <w:rPr>
          <w:rFonts w:ascii="ＭＳ 明朝" w:hint="eastAsia"/>
          <w:spacing w:val="2"/>
        </w:rPr>
        <w:t>原告</w:t>
      </w:r>
      <w:r w:rsidRPr="00D910F4">
        <w:rPr>
          <w:rFonts w:ascii="ＭＳ 明朝" w:hint="eastAsia"/>
          <w:spacing w:val="2"/>
        </w:rPr>
        <w:t xml:space="preserve">）　</w:t>
      </w:r>
      <w:r>
        <w:rPr>
          <w:rFonts w:ascii="ＭＳ 明朝" w:hint="eastAsia"/>
          <w:spacing w:val="2"/>
        </w:rPr>
        <w:t xml:space="preserve">代替氏名　</w:t>
      </w:r>
      <w:r w:rsidR="00A82470">
        <w:rPr>
          <w:rFonts w:ascii="ＭＳ 明朝" w:hint="eastAsia"/>
          <w:spacing w:val="2"/>
        </w:rPr>
        <w:t>Ａ</w:t>
      </w:r>
    </w:p>
    <w:p w14:paraId="5D15DA3D" w14:textId="354CD348" w:rsidR="00151D2B" w:rsidRPr="00D910F4" w:rsidRDefault="00151D2B" w:rsidP="00151D2B">
      <w:pPr>
        <w:rPr>
          <w:rFonts w:ascii="ＭＳ 明朝"/>
          <w:spacing w:val="2"/>
        </w:rPr>
      </w:pPr>
      <w:r w:rsidRPr="00D910F4">
        <w:rPr>
          <w:rFonts w:ascii="ＭＳ 明朝" w:hint="eastAsia"/>
          <w:spacing w:val="2"/>
        </w:rPr>
        <w:t>相手方（基本事件</w:t>
      </w:r>
      <w:r w:rsidR="007C79C2">
        <w:rPr>
          <w:rFonts w:ascii="ＭＳ 明朝" w:hint="eastAsia"/>
          <w:spacing w:val="2"/>
        </w:rPr>
        <w:t>被告</w:t>
      </w:r>
      <w:r w:rsidRPr="00D910F4">
        <w:rPr>
          <w:rFonts w:ascii="ＭＳ 明朝" w:hint="eastAsia"/>
          <w:spacing w:val="2"/>
        </w:rPr>
        <w:t xml:space="preserve">）　</w:t>
      </w:r>
      <w:r>
        <w:rPr>
          <w:rFonts w:ascii="ＭＳ 明朝" w:hint="eastAsia"/>
          <w:spacing w:val="2"/>
        </w:rPr>
        <w:t xml:space="preserve">石村　</w:t>
      </w:r>
      <w:r w:rsidR="00106315">
        <w:rPr>
          <w:rFonts w:ascii="ＭＳ 明朝" w:hint="eastAsia"/>
          <w:spacing w:val="2"/>
        </w:rPr>
        <w:t>恵美</w:t>
      </w:r>
      <w:r>
        <w:rPr>
          <w:rFonts w:ascii="ＭＳ 明朝" w:hint="eastAsia"/>
          <w:spacing w:val="2"/>
        </w:rPr>
        <w:t xml:space="preserve">　外１名</w:t>
      </w:r>
    </w:p>
    <w:p w14:paraId="54770CFA" w14:textId="77777777" w:rsidR="00D2403B" w:rsidRPr="00151D2B" w:rsidRDefault="00D2403B" w:rsidP="00542C6B">
      <w:pPr>
        <w:jc w:val="center"/>
        <w:rPr>
          <w:rFonts w:ascii="ＭＳ 明朝" w:eastAsia="ＭＳ 明朝" w:hAnsi="ＭＳ 明朝"/>
          <w:sz w:val="28"/>
          <w:szCs w:val="28"/>
        </w:rPr>
      </w:pPr>
    </w:p>
    <w:p w14:paraId="7639B1AD" w14:textId="77777777" w:rsidR="00D2403B" w:rsidRDefault="00D2403B" w:rsidP="00542C6B">
      <w:pPr>
        <w:jc w:val="center"/>
        <w:rPr>
          <w:rFonts w:ascii="ＭＳ 明朝" w:eastAsia="ＭＳ 明朝" w:hAnsi="ＭＳ 明朝"/>
          <w:sz w:val="28"/>
          <w:szCs w:val="28"/>
        </w:rPr>
      </w:pPr>
    </w:p>
    <w:p w14:paraId="1E623867" w14:textId="77777777" w:rsidR="00542C6B" w:rsidRPr="00D2403B" w:rsidRDefault="00D2403B" w:rsidP="00542C6B">
      <w:pPr>
        <w:jc w:val="center"/>
        <w:rPr>
          <w:rFonts w:ascii="ＭＳ 明朝" w:eastAsia="ＭＳ 明朝" w:hAnsi="ＭＳ 明朝"/>
          <w:sz w:val="28"/>
          <w:szCs w:val="28"/>
          <w:lang w:eastAsia="zh-CN"/>
        </w:rPr>
      </w:pPr>
      <w:r w:rsidRPr="00D2403B">
        <w:rPr>
          <w:rFonts w:ascii="ＭＳ 明朝" w:eastAsia="ＭＳ 明朝" w:hAnsi="ＭＳ 明朝" w:hint="eastAsia"/>
          <w:sz w:val="28"/>
          <w:szCs w:val="28"/>
          <w:lang w:eastAsia="zh-CN"/>
        </w:rPr>
        <w:t>秘匿事項</w:t>
      </w:r>
      <w:r w:rsidR="004171D8">
        <w:rPr>
          <w:rFonts w:ascii="ＭＳ 明朝" w:eastAsia="ＭＳ 明朝" w:hAnsi="ＭＳ 明朝" w:hint="eastAsia"/>
          <w:sz w:val="28"/>
          <w:szCs w:val="28"/>
          <w:lang w:eastAsia="zh-CN"/>
        </w:rPr>
        <w:t>届出</w:t>
      </w:r>
      <w:r w:rsidRPr="00D2403B">
        <w:rPr>
          <w:rFonts w:ascii="ＭＳ 明朝" w:eastAsia="ＭＳ 明朝" w:hAnsi="ＭＳ 明朝" w:hint="eastAsia"/>
          <w:sz w:val="28"/>
          <w:szCs w:val="28"/>
          <w:lang w:eastAsia="zh-CN"/>
        </w:rPr>
        <w:t>書面</w:t>
      </w:r>
    </w:p>
    <w:p w14:paraId="391A9951" w14:textId="77777777" w:rsidR="0012043C" w:rsidRDefault="0012043C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4C78805B" w14:textId="169C0A02" w:rsidR="0012043C" w:rsidRDefault="0012043C" w:rsidP="0012043C">
      <w:pPr>
        <w:wordWrap w:val="0"/>
        <w:ind w:right="141"/>
        <w:jc w:val="right"/>
        <w:rPr>
          <w:rFonts w:ascii="ＭＳ 明朝" w:eastAsia="ＭＳ 明朝" w:hAnsi="ＭＳ 明朝"/>
          <w:sz w:val="24"/>
          <w:szCs w:val="24"/>
          <w:lang w:eastAsia="zh-CN"/>
        </w:rPr>
      </w:pPr>
      <w:r>
        <w:rPr>
          <w:rFonts w:ascii="ＭＳ 明朝" w:eastAsia="ＭＳ 明朝" w:hAnsi="ＭＳ 明朝" w:hint="eastAsia"/>
          <w:sz w:val="24"/>
          <w:szCs w:val="24"/>
          <w:lang w:eastAsia="zh-CN"/>
        </w:rPr>
        <w:t>令和</w:t>
      </w:r>
      <w:r w:rsidR="007C79C2">
        <w:rPr>
          <w:rFonts w:ascii="ＭＳ 明朝" w:eastAsia="ＭＳ 明朝" w:hAnsi="ＭＳ 明朝" w:hint="eastAsia"/>
          <w:sz w:val="24"/>
          <w:szCs w:val="24"/>
          <w:lang w:eastAsia="zh-CN"/>
        </w:rPr>
        <w:t>８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年</w:t>
      </w:r>
      <w:r w:rsidR="00106315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</w:t>
      </w:r>
      <w:r w:rsidR="007C79C2">
        <w:rPr>
          <w:rFonts w:ascii="ＭＳ 明朝" w:eastAsia="ＭＳ 明朝" w:hAnsi="ＭＳ 明朝" w:hint="eastAsia"/>
          <w:sz w:val="24"/>
          <w:szCs w:val="24"/>
          <w:lang w:eastAsia="zh-CN"/>
        </w:rPr>
        <w:t>２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月</w:t>
      </w:r>
      <w:r w:rsidR="00106315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２</w:t>
      </w:r>
      <w:r w:rsidR="007C79C2">
        <w:rPr>
          <w:rFonts w:ascii="ＭＳ 明朝" w:eastAsia="ＭＳ 明朝" w:hAnsi="ＭＳ 明朝" w:hint="eastAsia"/>
          <w:sz w:val="24"/>
          <w:szCs w:val="24"/>
          <w:lang w:eastAsia="zh-CN"/>
        </w:rPr>
        <w:t>７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日</w:t>
      </w:r>
    </w:p>
    <w:p w14:paraId="1D63E64B" w14:textId="77777777" w:rsidR="00151D2B" w:rsidRPr="00D910F4" w:rsidRDefault="00151D2B" w:rsidP="00151D2B">
      <w:pPr>
        <w:rPr>
          <w:rFonts w:ascii="ＭＳ 明朝"/>
          <w:spacing w:val="2"/>
        </w:rPr>
      </w:pPr>
      <w:r>
        <w:rPr>
          <w:rFonts w:ascii="ＭＳ 明朝" w:hint="eastAsia"/>
          <w:spacing w:val="2"/>
        </w:rPr>
        <w:t>大阪</w:t>
      </w:r>
      <w:r w:rsidRPr="00D910F4">
        <w:rPr>
          <w:rFonts w:ascii="ＭＳ 明朝" w:hint="eastAsia"/>
          <w:spacing w:val="2"/>
        </w:rPr>
        <w:t xml:space="preserve">地方裁判所　</w:t>
      </w:r>
      <w:r>
        <w:rPr>
          <w:rFonts w:ascii="ＭＳ 明朝" w:hint="eastAsia"/>
          <w:spacing w:val="2"/>
        </w:rPr>
        <w:t xml:space="preserve">堺支部　</w:t>
      </w:r>
      <w:r w:rsidRPr="00D910F4">
        <w:rPr>
          <w:rFonts w:ascii="ＭＳ 明朝" w:hint="eastAsia"/>
          <w:spacing w:val="2"/>
        </w:rPr>
        <w:t>御中</w:t>
      </w:r>
    </w:p>
    <w:p w14:paraId="657ABC65" w14:textId="77777777" w:rsidR="00D2403B" w:rsidRPr="00151D2B" w:rsidRDefault="00D2403B" w:rsidP="0012043C">
      <w:pPr>
        <w:wordWrap w:val="0"/>
        <w:ind w:right="141"/>
        <w:jc w:val="right"/>
        <w:rPr>
          <w:rFonts w:ascii="ＭＳ 明朝" w:eastAsia="ＭＳ 明朝" w:hAnsi="ＭＳ 明朝"/>
          <w:sz w:val="24"/>
          <w:szCs w:val="24"/>
        </w:rPr>
      </w:pPr>
    </w:p>
    <w:p w14:paraId="309A5678" w14:textId="53E72BEC" w:rsidR="0012043C" w:rsidRDefault="0012043C" w:rsidP="00151D2B">
      <w:pPr>
        <w:wordWrap w:val="0"/>
        <w:ind w:right="141"/>
        <w:jc w:val="righ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申立人</w:t>
      </w:r>
      <w:r w:rsidR="00D2403B">
        <w:rPr>
          <w:rFonts w:ascii="ＭＳ 明朝" w:eastAsia="ＭＳ 明朝" w:hAnsi="ＭＳ 明朝" w:hint="eastAsia"/>
          <w:sz w:val="24"/>
          <w:szCs w:val="24"/>
        </w:rPr>
        <w:t>（</w:t>
      </w:r>
      <w:r w:rsidR="00777C9F">
        <w:rPr>
          <w:rFonts w:ascii="ＭＳ 明朝" w:eastAsia="ＭＳ 明朝" w:hAnsi="ＭＳ 明朝" w:hint="eastAsia"/>
          <w:sz w:val="24"/>
          <w:szCs w:val="24"/>
        </w:rPr>
        <w:t>基本事件</w:t>
      </w:r>
      <w:r w:rsidR="007C79C2">
        <w:rPr>
          <w:rFonts w:ascii="ＭＳ 明朝" w:eastAsia="ＭＳ 明朝" w:hAnsi="ＭＳ 明朝" w:hint="eastAsia"/>
          <w:sz w:val="24"/>
          <w:szCs w:val="24"/>
        </w:rPr>
        <w:t>原告</w:t>
      </w:r>
      <w:r w:rsidR="00D2403B">
        <w:rPr>
          <w:rFonts w:ascii="ＭＳ 明朝" w:eastAsia="ＭＳ 明朝" w:hAnsi="ＭＳ 明朝" w:hint="eastAsia"/>
          <w:sz w:val="24"/>
          <w:szCs w:val="24"/>
        </w:rPr>
        <w:t>）</w:t>
      </w:r>
      <w:r w:rsidR="00CC63AF" w:rsidRPr="0068538E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石橋　陽子</w:t>
      </w:r>
      <w:r w:rsidR="00CC63AF">
        <w:rPr>
          <w:rFonts w:ascii="ＭＳ 明朝" w:eastAsia="ＭＳ 明朝" w:hAnsi="ＭＳ 明朝" w:hint="eastAsia"/>
          <w:sz w:val="24"/>
          <w:szCs w:val="24"/>
        </w:rPr>
        <w:t xml:space="preserve">　　　　</w:t>
      </w:r>
    </w:p>
    <w:p w14:paraId="2BF40306" w14:textId="77777777" w:rsidR="0012043C" w:rsidRPr="00151D2B" w:rsidRDefault="0012043C" w:rsidP="0012043C">
      <w:pPr>
        <w:ind w:right="141"/>
        <w:jc w:val="left"/>
        <w:rPr>
          <w:rFonts w:ascii="ＭＳ 明朝" w:eastAsia="ＭＳ 明朝" w:hAnsi="ＭＳ 明朝"/>
          <w:sz w:val="24"/>
          <w:szCs w:val="24"/>
        </w:rPr>
      </w:pPr>
    </w:p>
    <w:p w14:paraId="4B24D751" w14:textId="0EA637BA" w:rsidR="00777C9F" w:rsidRDefault="003649A7" w:rsidP="0012043C">
      <w:pPr>
        <w:ind w:right="141"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申立人</w:t>
      </w:r>
      <w:r w:rsidR="00777C9F">
        <w:rPr>
          <w:rFonts w:ascii="ＭＳ 明朝" w:eastAsia="ＭＳ 明朝" w:hAnsi="ＭＳ 明朝" w:hint="eastAsia"/>
          <w:sz w:val="24"/>
          <w:szCs w:val="24"/>
        </w:rPr>
        <w:t>につき、次のとおり</w:t>
      </w:r>
      <w:r>
        <w:rPr>
          <w:rFonts w:ascii="ＭＳ 明朝" w:eastAsia="ＭＳ 明朝" w:hAnsi="ＭＳ 明朝" w:hint="eastAsia"/>
          <w:sz w:val="24"/>
          <w:szCs w:val="24"/>
        </w:rPr>
        <w:t>秘匿事項等を</w:t>
      </w:r>
      <w:r w:rsidR="00777C9F">
        <w:rPr>
          <w:rFonts w:ascii="ＭＳ 明朝" w:eastAsia="ＭＳ 明朝" w:hAnsi="ＭＳ 明朝" w:hint="eastAsia"/>
          <w:sz w:val="24"/>
          <w:szCs w:val="24"/>
        </w:rPr>
        <w:t>届け出ます。</w:t>
      </w:r>
    </w:p>
    <w:p w14:paraId="5F652BF8" w14:textId="77777777" w:rsidR="00E11AFC" w:rsidRDefault="00E11AFC" w:rsidP="0012043C">
      <w:pPr>
        <w:ind w:right="141"/>
        <w:jc w:val="left"/>
        <w:rPr>
          <w:rFonts w:ascii="ＭＳ 明朝" w:eastAsia="ＭＳ 明朝" w:hAnsi="ＭＳ 明朝"/>
          <w:sz w:val="24"/>
          <w:szCs w:val="24"/>
        </w:rPr>
      </w:pPr>
    </w:p>
    <w:p w14:paraId="085DBC43" w14:textId="5EAA4A88" w:rsidR="00777C9F" w:rsidRDefault="00777C9F" w:rsidP="00EA0B21">
      <w:pPr>
        <w:spacing w:line="360" w:lineRule="auto"/>
        <w:ind w:right="142"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="00A91659">
        <w:rPr>
          <w:rFonts w:ascii="ＭＳ 明朝" w:eastAsia="ＭＳ 明朝" w:hAnsi="ＭＳ 明朝" w:hint="eastAsia"/>
          <w:sz w:val="24"/>
          <w:szCs w:val="24"/>
        </w:rPr>
        <w:t xml:space="preserve">氏　　名　</w:t>
      </w:r>
      <w:r w:rsidR="00151D2B">
        <w:rPr>
          <w:rFonts w:ascii="ＭＳ 明朝" w:eastAsia="ＭＳ 明朝" w:hAnsi="ＭＳ 明朝" w:hint="eastAsia"/>
          <w:sz w:val="24"/>
          <w:szCs w:val="24"/>
        </w:rPr>
        <w:t xml:space="preserve">　　石　橋　　陽　子</w:t>
      </w:r>
    </w:p>
    <w:p w14:paraId="6C2C7C04" w14:textId="308E66F2" w:rsidR="00151D2B" w:rsidRDefault="00151D2B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138A5EFF" w14:textId="77777777" w:rsidR="00B93C5B" w:rsidRDefault="00B93C5B" w:rsidP="00151D2B">
      <w:pPr>
        <w:rPr>
          <w:rFonts w:ascii="ＭＳ 明朝"/>
          <w:spacing w:val="2"/>
        </w:rPr>
      </w:pPr>
    </w:p>
    <w:p w14:paraId="31910CE1" w14:textId="33606188" w:rsidR="00151D2B" w:rsidRPr="00D910F4" w:rsidRDefault="00151D2B" w:rsidP="00151D2B">
      <w:pPr>
        <w:rPr>
          <w:rFonts w:ascii="ＭＳ 明朝"/>
          <w:spacing w:val="2"/>
        </w:rPr>
      </w:pPr>
      <w:r w:rsidRPr="00D910F4">
        <w:rPr>
          <w:rFonts w:ascii="ＭＳ 明朝" w:hint="eastAsia"/>
          <w:spacing w:val="2"/>
        </w:rPr>
        <w:t>申立人（基本事件</w:t>
      </w:r>
      <w:r w:rsidR="007C79C2">
        <w:rPr>
          <w:rFonts w:ascii="ＭＳ 明朝" w:hint="eastAsia"/>
          <w:spacing w:val="2"/>
        </w:rPr>
        <w:t>原告</w:t>
      </w:r>
      <w:r w:rsidRPr="00D910F4">
        <w:rPr>
          <w:rFonts w:ascii="ＭＳ 明朝" w:hint="eastAsia"/>
          <w:spacing w:val="2"/>
        </w:rPr>
        <w:t xml:space="preserve">）　</w:t>
      </w:r>
      <w:r>
        <w:rPr>
          <w:rFonts w:ascii="ＭＳ 明朝" w:hint="eastAsia"/>
          <w:spacing w:val="2"/>
        </w:rPr>
        <w:t xml:space="preserve">代替氏名　</w:t>
      </w:r>
      <w:r w:rsidR="00A82470">
        <w:rPr>
          <w:rFonts w:ascii="ＭＳ 明朝" w:hint="eastAsia"/>
          <w:spacing w:val="2"/>
        </w:rPr>
        <w:t>Ｂ</w:t>
      </w:r>
    </w:p>
    <w:p w14:paraId="24A7D7B3" w14:textId="74221E26" w:rsidR="00151D2B" w:rsidRPr="00D910F4" w:rsidRDefault="00151D2B" w:rsidP="00151D2B">
      <w:pPr>
        <w:rPr>
          <w:rFonts w:ascii="ＭＳ 明朝"/>
          <w:spacing w:val="2"/>
        </w:rPr>
      </w:pPr>
      <w:r w:rsidRPr="00D910F4">
        <w:rPr>
          <w:rFonts w:ascii="ＭＳ 明朝" w:hint="eastAsia"/>
          <w:spacing w:val="2"/>
        </w:rPr>
        <w:t>相手方（基本事件</w:t>
      </w:r>
      <w:r w:rsidR="007C79C2">
        <w:rPr>
          <w:rFonts w:ascii="ＭＳ 明朝" w:hint="eastAsia"/>
          <w:spacing w:val="2"/>
        </w:rPr>
        <w:t>被告</w:t>
      </w:r>
      <w:r w:rsidRPr="00D910F4">
        <w:rPr>
          <w:rFonts w:ascii="ＭＳ 明朝" w:hint="eastAsia"/>
          <w:spacing w:val="2"/>
        </w:rPr>
        <w:t xml:space="preserve">）　</w:t>
      </w:r>
      <w:r>
        <w:rPr>
          <w:rFonts w:ascii="ＭＳ 明朝" w:hint="eastAsia"/>
          <w:spacing w:val="2"/>
        </w:rPr>
        <w:t xml:space="preserve">石村　</w:t>
      </w:r>
      <w:r w:rsidR="00106315">
        <w:rPr>
          <w:rFonts w:ascii="ＭＳ 明朝" w:hint="eastAsia"/>
          <w:spacing w:val="2"/>
        </w:rPr>
        <w:t>恵美</w:t>
      </w:r>
      <w:r>
        <w:rPr>
          <w:rFonts w:ascii="ＭＳ 明朝" w:hint="eastAsia"/>
          <w:spacing w:val="2"/>
        </w:rPr>
        <w:t xml:space="preserve">　外１名</w:t>
      </w:r>
    </w:p>
    <w:p w14:paraId="560ABE33" w14:textId="77777777" w:rsidR="00151D2B" w:rsidRPr="00151D2B" w:rsidRDefault="00151D2B" w:rsidP="00151D2B">
      <w:pPr>
        <w:jc w:val="center"/>
        <w:rPr>
          <w:rFonts w:ascii="ＭＳ 明朝" w:eastAsia="ＭＳ 明朝" w:hAnsi="ＭＳ 明朝"/>
          <w:sz w:val="28"/>
          <w:szCs w:val="28"/>
        </w:rPr>
      </w:pPr>
    </w:p>
    <w:p w14:paraId="752F9200" w14:textId="77777777" w:rsidR="00151D2B" w:rsidRDefault="00151D2B" w:rsidP="00151D2B">
      <w:pPr>
        <w:jc w:val="center"/>
        <w:rPr>
          <w:rFonts w:ascii="ＭＳ 明朝" w:eastAsia="ＭＳ 明朝" w:hAnsi="ＭＳ 明朝"/>
          <w:sz w:val="28"/>
          <w:szCs w:val="28"/>
        </w:rPr>
      </w:pPr>
    </w:p>
    <w:p w14:paraId="3D010449" w14:textId="77777777" w:rsidR="00151D2B" w:rsidRPr="00D2403B" w:rsidRDefault="00151D2B" w:rsidP="00151D2B">
      <w:pPr>
        <w:jc w:val="center"/>
        <w:rPr>
          <w:rFonts w:ascii="ＭＳ 明朝" w:eastAsia="ＭＳ 明朝" w:hAnsi="ＭＳ 明朝"/>
          <w:sz w:val="28"/>
          <w:szCs w:val="28"/>
          <w:lang w:eastAsia="zh-CN"/>
        </w:rPr>
      </w:pPr>
      <w:r w:rsidRPr="00D2403B">
        <w:rPr>
          <w:rFonts w:ascii="ＭＳ 明朝" w:eastAsia="ＭＳ 明朝" w:hAnsi="ＭＳ 明朝" w:hint="eastAsia"/>
          <w:sz w:val="28"/>
          <w:szCs w:val="28"/>
          <w:lang w:eastAsia="zh-CN"/>
        </w:rPr>
        <w:t>秘匿事項</w:t>
      </w:r>
      <w:r>
        <w:rPr>
          <w:rFonts w:ascii="ＭＳ 明朝" w:eastAsia="ＭＳ 明朝" w:hAnsi="ＭＳ 明朝" w:hint="eastAsia"/>
          <w:sz w:val="28"/>
          <w:szCs w:val="28"/>
          <w:lang w:eastAsia="zh-CN"/>
        </w:rPr>
        <w:t>届出</w:t>
      </w:r>
      <w:r w:rsidRPr="00D2403B">
        <w:rPr>
          <w:rFonts w:ascii="ＭＳ 明朝" w:eastAsia="ＭＳ 明朝" w:hAnsi="ＭＳ 明朝" w:hint="eastAsia"/>
          <w:sz w:val="28"/>
          <w:szCs w:val="28"/>
          <w:lang w:eastAsia="zh-CN"/>
        </w:rPr>
        <w:t>書面</w:t>
      </w:r>
    </w:p>
    <w:p w14:paraId="6B0E28C7" w14:textId="77777777" w:rsidR="00151D2B" w:rsidRDefault="00151D2B" w:rsidP="00151D2B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193F4658" w14:textId="51F77A13" w:rsidR="00151D2B" w:rsidRDefault="00151D2B" w:rsidP="00151D2B">
      <w:pPr>
        <w:wordWrap w:val="0"/>
        <w:ind w:right="141"/>
        <w:jc w:val="right"/>
        <w:rPr>
          <w:rFonts w:ascii="ＭＳ 明朝" w:eastAsia="ＭＳ 明朝" w:hAnsi="ＭＳ 明朝"/>
          <w:sz w:val="24"/>
          <w:szCs w:val="24"/>
          <w:lang w:eastAsia="zh-CN"/>
        </w:rPr>
      </w:pPr>
      <w:r>
        <w:rPr>
          <w:rFonts w:ascii="ＭＳ 明朝" w:eastAsia="ＭＳ 明朝" w:hAnsi="ＭＳ 明朝" w:hint="eastAsia"/>
          <w:sz w:val="24"/>
          <w:szCs w:val="24"/>
          <w:lang w:eastAsia="zh-CN"/>
        </w:rPr>
        <w:t>令和</w:t>
      </w:r>
      <w:r w:rsidR="007C79C2">
        <w:rPr>
          <w:rFonts w:ascii="ＭＳ 明朝" w:eastAsia="ＭＳ 明朝" w:hAnsi="ＭＳ 明朝" w:hint="eastAsia"/>
          <w:sz w:val="24"/>
          <w:szCs w:val="24"/>
          <w:lang w:eastAsia="zh-CN"/>
        </w:rPr>
        <w:t>８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年　</w:t>
      </w:r>
      <w:r w:rsidR="007C79C2">
        <w:rPr>
          <w:rFonts w:ascii="ＭＳ 明朝" w:eastAsia="ＭＳ 明朝" w:hAnsi="ＭＳ 明朝" w:hint="eastAsia"/>
          <w:sz w:val="24"/>
          <w:szCs w:val="24"/>
          <w:lang w:eastAsia="zh-CN"/>
        </w:rPr>
        <w:t>２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月</w:t>
      </w:r>
      <w:r w:rsidR="00106315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２</w:t>
      </w:r>
      <w:r w:rsidR="007C79C2">
        <w:rPr>
          <w:rFonts w:ascii="ＭＳ 明朝" w:eastAsia="ＭＳ 明朝" w:hAnsi="ＭＳ 明朝" w:hint="eastAsia"/>
          <w:sz w:val="24"/>
          <w:szCs w:val="24"/>
          <w:lang w:eastAsia="zh-CN"/>
        </w:rPr>
        <w:t>７</w:t>
      </w:r>
      <w:r>
        <w:rPr>
          <w:rFonts w:ascii="ＭＳ 明朝" w:eastAsia="ＭＳ 明朝" w:hAnsi="ＭＳ 明朝" w:hint="eastAsia"/>
          <w:sz w:val="24"/>
          <w:szCs w:val="24"/>
          <w:lang w:eastAsia="zh-CN"/>
        </w:rPr>
        <w:t>日</w:t>
      </w:r>
    </w:p>
    <w:p w14:paraId="2B7A4EC0" w14:textId="77777777" w:rsidR="00151D2B" w:rsidRPr="00D910F4" w:rsidRDefault="00151D2B" w:rsidP="00151D2B">
      <w:pPr>
        <w:rPr>
          <w:rFonts w:ascii="ＭＳ 明朝"/>
          <w:spacing w:val="2"/>
        </w:rPr>
      </w:pPr>
      <w:r>
        <w:rPr>
          <w:rFonts w:ascii="ＭＳ 明朝" w:hint="eastAsia"/>
          <w:spacing w:val="2"/>
        </w:rPr>
        <w:t>大阪</w:t>
      </w:r>
      <w:r w:rsidRPr="00D910F4">
        <w:rPr>
          <w:rFonts w:ascii="ＭＳ 明朝" w:hint="eastAsia"/>
          <w:spacing w:val="2"/>
        </w:rPr>
        <w:t xml:space="preserve">地方裁判所　</w:t>
      </w:r>
      <w:r>
        <w:rPr>
          <w:rFonts w:ascii="ＭＳ 明朝" w:hint="eastAsia"/>
          <w:spacing w:val="2"/>
        </w:rPr>
        <w:t xml:space="preserve">堺支部　</w:t>
      </w:r>
      <w:r w:rsidRPr="00D910F4">
        <w:rPr>
          <w:rFonts w:ascii="ＭＳ 明朝" w:hint="eastAsia"/>
          <w:spacing w:val="2"/>
        </w:rPr>
        <w:t>御中</w:t>
      </w:r>
    </w:p>
    <w:p w14:paraId="0E2BD8BF" w14:textId="77777777" w:rsidR="00151D2B" w:rsidRPr="00151D2B" w:rsidRDefault="00151D2B" w:rsidP="00151D2B">
      <w:pPr>
        <w:wordWrap w:val="0"/>
        <w:ind w:right="141"/>
        <w:jc w:val="right"/>
        <w:rPr>
          <w:rFonts w:ascii="ＭＳ 明朝" w:eastAsia="ＭＳ 明朝" w:hAnsi="ＭＳ 明朝"/>
          <w:sz w:val="24"/>
          <w:szCs w:val="24"/>
        </w:rPr>
      </w:pPr>
    </w:p>
    <w:p w14:paraId="4326C551" w14:textId="78A661AB" w:rsidR="00151D2B" w:rsidRDefault="00151D2B" w:rsidP="00151D2B">
      <w:pPr>
        <w:wordWrap w:val="0"/>
        <w:ind w:right="141"/>
        <w:jc w:val="righ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申立人（基本事件</w:t>
      </w:r>
      <w:r w:rsidR="007C79C2">
        <w:rPr>
          <w:rFonts w:ascii="ＭＳ 明朝" w:eastAsia="ＭＳ 明朝" w:hAnsi="ＭＳ 明朝" w:hint="eastAsia"/>
          <w:sz w:val="24"/>
          <w:szCs w:val="24"/>
        </w:rPr>
        <w:t>原告</w:t>
      </w:r>
      <w:r>
        <w:rPr>
          <w:rFonts w:ascii="ＭＳ 明朝" w:eastAsia="ＭＳ 明朝" w:hAnsi="ＭＳ 明朝" w:hint="eastAsia"/>
          <w:sz w:val="24"/>
          <w:szCs w:val="24"/>
        </w:rPr>
        <w:t>）</w:t>
      </w:r>
      <w:r w:rsidR="00CC63AF" w:rsidRPr="0068538E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光山　里奈</w:t>
      </w:r>
      <w:r w:rsidR="00CC63AF">
        <w:rPr>
          <w:rFonts w:ascii="ＭＳ 明朝" w:eastAsia="ＭＳ 明朝" w:hAnsi="ＭＳ 明朝" w:hint="eastAsia"/>
          <w:sz w:val="24"/>
          <w:szCs w:val="24"/>
        </w:rPr>
        <w:t xml:space="preserve">　　　</w:t>
      </w:r>
      <w:r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416C9B87" w14:textId="77777777" w:rsidR="00151D2B" w:rsidRPr="00151D2B" w:rsidRDefault="00151D2B" w:rsidP="00151D2B">
      <w:pPr>
        <w:ind w:right="141"/>
        <w:jc w:val="left"/>
        <w:rPr>
          <w:rFonts w:ascii="ＭＳ 明朝" w:eastAsia="ＭＳ 明朝" w:hAnsi="ＭＳ 明朝"/>
          <w:sz w:val="24"/>
          <w:szCs w:val="24"/>
        </w:rPr>
      </w:pPr>
    </w:p>
    <w:p w14:paraId="7E97617B" w14:textId="77777777" w:rsidR="00151D2B" w:rsidRDefault="00151D2B" w:rsidP="00151D2B">
      <w:pPr>
        <w:ind w:right="141"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申立人につき、次のとおり秘匿事項等を届け出ます。</w:t>
      </w:r>
    </w:p>
    <w:p w14:paraId="1083AAEA" w14:textId="77777777" w:rsidR="00151D2B" w:rsidRDefault="00151D2B" w:rsidP="00151D2B">
      <w:pPr>
        <w:ind w:right="141"/>
        <w:jc w:val="left"/>
        <w:rPr>
          <w:rFonts w:ascii="ＭＳ 明朝" w:eastAsia="ＭＳ 明朝" w:hAnsi="ＭＳ 明朝"/>
          <w:sz w:val="24"/>
          <w:szCs w:val="24"/>
        </w:rPr>
      </w:pPr>
    </w:p>
    <w:p w14:paraId="264096F8" w14:textId="4DF06BEB" w:rsidR="00151D2B" w:rsidRDefault="00151D2B" w:rsidP="00151D2B">
      <w:pPr>
        <w:spacing w:line="360" w:lineRule="auto"/>
        <w:ind w:right="142"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氏　　名　　　光　山　　里　奈</w:t>
      </w:r>
    </w:p>
    <w:p w14:paraId="01BFE868" w14:textId="65B4C5CD" w:rsidR="00283815" w:rsidRPr="00E02ED8" w:rsidRDefault="00283815" w:rsidP="00CC63AF">
      <w:pPr>
        <w:widowControl/>
        <w:jc w:val="left"/>
        <w:rPr>
          <w:rFonts w:ascii="ＭＳ 明朝" w:eastAsia="ＭＳ 明朝" w:hAnsi="ＭＳ 明朝"/>
          <w:sz w:val="24"/>
          <w:szCs w:val="24"/>
          <w:lang w:eastAsia="zh-CN"/>
        </w:rPr>
      </w:pPr>
    </w:p>
    <w:sectPr w:rsidR="00283815" w:rsidRPr="00E02ED8" w:rsidSect="00E87B25">
      <w:pgSz w:w="11906" w:h="16838" w:code="9"/>
      <w:pgMar w:top="1985" w:right="851" w:bottom="1531" w:left="1701" w:header="851" w:footer="992" w:gutter="0"/>
      <w:cols w:space="425"/>
      <w:docGrid w:type="linesAndChars" w:linePitch="512" w:charSpace="86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F41C" w14:textId="77777777" w:rsidR="006C31BF" w:rsidRDefault="006C31BF" w:rsidP="00E87B25">
      <w:r>
        <w:separator/>
      </w:r>
    </w:p>
  </w:endnote>
  <w:endnote w:type="continuationSeparator" w:id="0">
    <w:p w14:paraId="7942F675" w14:textId="77777777" w:rsidR="006C31BF" w:rsidRDefault="006C31BF" w:rsidP="00E87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4A61" w14:textId="77777777" w:rsidR="006C31BF" w:rsidRDefault="006C31BF" w:rsidP="00E87B25">
      <w:r>
        <w:separator/>
      </w:r>
    </w:p>
  </w:footnote>
  <w:footnote w:type="continuationSeparator" w:id="0">
    <w:p w14:paraId="62770B52" w14:textId="77777777" w:rsidR="006C31BF" w:rsidRDefault="006C31BF" w:rsidP="00E87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26"/>
  <w:drawingGridVerticalSpacing w:val="2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43C"/>
    <w:rsid w:val="00001345"/>
    <w:rsid w:val="00074582"/>
    <w:rsid w:val="000B2D3D"/>
    <w:rsid w:val="000B2EED"/>
    <w:rsid w:val="000B46A9"/>
    <w:rsid w:val="000C0F44"/>
    <w:rsid w:val="00106315"/>
    <w:rsid w:val="00106BE8"/>
    <w:rsid w:val="0011658B"/>
    <w:rsid w:val="00117D2F"/>
    <w:rsid w:val="0012043C"/>
    <w:rsid w:val="00142F4F"/>
    <w:rsid w:val="0014301E"/>
    <w:rsid w:val="00151D2B"/>
    <w:rsid w:val="00163B10"/>
    <w:rsid w:val="001B0058"/>
    <w:rsid w:val="001F0B9E"/>
    <w:rsid w:val="0020756C"/>
    <w:rsid w:val="002269ED"/>
    <w:rsid w:val="00227BE9"/>
    <w:rsid w:val="00236C7F"/>
    <w:rsid w:val="002404FF"/>
    <w:rsid w:val="0028016B"/>
    <w:rsid w:val="00283815"/>
    <w:rsid w:val="002C1717"/>
    <w:rsid w:val="002D2BDE"/>
    <w:rsid w:val="002E4628"/>
    <w:rsid w:val="00314DA7"/>
    <w:rsid w:val="0032458C"/>
    <w:rsid w:val="003649A7"/>
    <w:rsid w:val="003865C6"/>
    <w:rsid w:val="00397377"/>
    <w:rsid w:val="003D695F"/>
    <w:rsid w:val="004014D5"/>
    <w:rsid w:val="004044F5"/>
    <w:rsid w:val="004171D8"/>
    <w:rsid w:val="004211B4"/>
    <w:rsid w:val="004468E3"/>
    <w:rsid w:val="00452FEB"/>
    <w:rsid w:val="00480957"/>
    <w:rsid w:val="00497D66"/>
    <w:rsid w:val="004B00D4"/>
    <w:rsid w:val="004B35A4"/>
    <w:rsid w:val="004C15B3"/>
    <w:rsid w:val="004D761A"/>
    <w:rsid w:val="005011D5"/>
    <w:rsid w:val="005149E6"/>
    <w:rsid w:val="00542C6B"/>
    <w:rsid w:val="00547B8C"/>
    <w:rsid w:val="00604EF1"/>
    <w:rsid w:val="006064DE"/>
    <w:rsid w:val="006129F8"/>
    <w:rsid w:val="0063482B"/>
    <w:rsid w:val="00653979"/>
    <w:rsid w:val="00660F3D"/>
    <w:rsid w:val="00667B74"/>
    <w:rsid w:val="0068538E"/>
    <w:rsid w:val="006C31BF"/>
    <w:rsid w:val="006C5186"/>
    <w:rsid w:val="006D64C2"/>
    <w:rsid w:val="007055EB"/>
    <w:rsid w:val="00722A12"/>
    <w:rsid w:val="00737C03"/>
    <w:rsid w:val="00757681"/>
    <w:rsid w:val="00777C9F"/>
    <w:rsid w:val="007C79C2"/>
    <w:rsid w:val="007D5218"/>
    <w:rsid w:val="00810A59"/>
    <w:rsid w:val="00832629"/>
    <w:rsid w:val="00865612"/>
    <w:rsid w:val="0088559C"/>
    <w:rsid w:val="008D2612"/>
    <w:rsid w:val="008D30F2"/>
    <w:rsid w:val="008D399F"/>
    <w:rsid w:val="008E7E09"/>
    <w:rsid w:val="00902C8F"/>
    <w:rsid w:val="0093490B"/>
    <w:rsid w:val="00946753"/>
    <w:rsid w:val="00965138"/>
    <w:rsid w:val="00997D51"/>
    <w:rsid w:val="009E1CE7"/>
    <w:rsid w:val="009E3B92"/>
    <w:rsid w:val="009E56D7"/>
    <w:rsid w:val="00A657C6"/>
    <w:rsid w:val="00A82470"/>
    <w:rsid w:val="00A87A8E"/>
    <w:rsid w:val="00A91659"/>
    <w:rsid w:val="00AD2405"/>
    <w:rsid w:val="00B2251A"/>
    <w:rsid w:val="00B27C62"/>
    <w:rsid w:val="00B430E6"/>
    <w:rsid w:val="00B63562"/>
    <w:rsid w:val="00B91FE2"/>
    <w:rsid w:val="00B93C5B"/>
    <w:rsid w:val="00BC01F2"/>
    <w:rsid w:val="00C10BA7"/>
    <w:rsid w:val="00C25DCD"/>
    <w:rsid w:val="00C454DD"/>
    <w:rsid w:val="00C5242A"/>
    <w:rsid w:val="00C71835"/>
    <w:rsid w:val="00CC63AF"/>
    <w:rsid w:val="00CE054F"/>
    <w:rsid w:val="00D2403B"/>
    <w:rsid w:val="00DA114B"/>
    <w:rsid w:val="00DC0F2A"/>
    <w:rsid w:val="00DE4767"/>
    <w:rsid w:val="00E02ED8"/>
    <w:rsid w:val="00E11AFC"/>
    <w:rsid w:val="00E138D8"/>
    <w:rsid w:val="00E503B1"/>
    <w:rsid w:val="00E51E3B"/>
    <w:rsid w:val="00E64CF4"/>
    <w:rsid w:val="00E775F4"/>
    <w:rsid w:val="00E820AF"/>
    <w:rsid w:val="00E87B25"/>
    <w:rsid w:val="00EA0B21"/>
    <w:rsid w:val="00EA6F1C"/>
    <w:rsid w:val="00EE782B"/>
    <w:rsid w:val="00F10CDE"/>
    <w:rsid w:val="00F35B07"/>
    <w:rsid w:val="00F67B5A"/>
    <w:rsid w:val="00F811A6"/>
    <w:rsid w:val="00FD399C"/>
    <w:rsid w:val="00FE5B10"/>
    <w:rsid w:val="00F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27D894"/>
  <w15:chartTrackingRefBased/>
  <w15:docId w15:val="{4EB8A584-A14E-43E9-80C3-4EF5393D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7B2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87B25"/>
  </w:style>
  <w:style w:type="paragraph" w:styleId="a5">
    <w:name w:val="footer"/>
    <w:basedOn w:val="a"/>
    <w:link w:val="a6"/>
    <w:uiPriority w:val="99"/>
    <w:unhideWhenUsed/>
    <w:rsid w:val="00E87B2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87B25"/>
  </w:style>
  <w:style w:type="paragraph" w:styleId="a7">
    <w:name w:val="Date"/>
    <w:basedOn w:val="a"/>
    <w:next w:val="a"/>
    <w:link w:val="a8"/>
    <w:uiPriority w:val="99"/>
    <w:semiHidden/>
    <w:unhideWhenUsed/>
    <w:rsid w:val="0012043C"/>
  </w:style>
  <w:style w:type="character" w:customStyle="1" w:styleId="a8">
    <w:name w:val="日付 (文字)"/>
    <w:basedOn w:val="a0"/>
    <w:link w:val="a7"/>
    <w:uiPriority w:val="99"/>
    <w:semiHidden/>
    <w:rsid w:val="0012043C"/>
  </w:style>
  <w:style w:type="character" w:styleId="a9">
    <w:name w:val="Hyperlink"/>
    <w:basedOn w:val="a0"/>
    <w:uiPriority w:val="99"/>
    <w:unhideWhenUsed/>
    <w:rsid w:val="00722A12"/>
    <w:rPr>
      <w:color w:val="0563C1" w:themeColor="hyperlink"/>
      <w:u w:val="single"/>
    </w:rPr>
  </w:style>
  <w:style w:type="paragraph" w:styleId="aa">
    <w:name w:val="Note Heading"/>
    <w:basedOn w:val="a"/>
    <w:next w:val="a"/>
    <w:link w:val="ab"/>
    <w:uiPriority w:val="99"/>
    <w:unhideWhenUsed/>
    <w:rsid w:val="000B46A9"/>
    <w:pPr>
      <w:jc w:val="center"/>
    </w:pPr>
    <w:rPr>
      <w:rFonts w:ascii="ＭＳ 明朝" w:eastAsia="ＭＳ 明朝" w:hAnsi="ＭＳ 明朝"/>
      <w:sz w:val="24"/>
      <w:szCs w:val="24"/>
    </w:rPr>
  </w:style>
  <w:style w:type="character" w:customStyle="1" w:styleId="ab">
    <w:name w:val="記 (文字)"/>
    <w:basedOn w:val="a0"/>
    <w:link w:val="aa"/>
    <w:uiPriority w:val="99"/>
    <w:rsid w:val="000B46A9"/>
    <w:rPr>
      <w:rFonts w:ascii="ＭＳ 明朝" w:eastAsia="ＭＳ 明朝" w:hAnsi="ＭＳ 明朝"/>
      <w:sz w:val="24"/>
      <w:szCs w:val="24"/>
    </w:rPr>
  </w:style>
  <w:style w:type="paragraph" w:styleId="ac">
    <w:name w:val="Closing"/>
    <w:basedOn w:val="a"/>
    <w:link w:val="ad"/>
    <w:uiPriority w:val="99"/>
    <w:unhideWhenUsed/>
    <w:rsid w:val="000B46A9"/>
    <w:pPr>
      <w:jc w:val="right"/>
    </w:pPr>
    <w:rPr>
      <w:rFonts w:ascii="ＭＳ 明朝" w:eastAsia="ＭＳ 明朝" w:hAnsi="ＭＳ 明朝"/>
      <w:sz w:val="24"/>
      <w:szCs w:val="24"/>
    </w:rPr>
  </w:style>
  <w:style w:type="character" w:customStyle="1" w:styleId="ad">
    <w:name w:val="結語 (文字)"/>
    <w:basedOn w:val="a0"/>
    <w:link w:val="ac"/>
    <w:uiPriority w:val="99"/>
    <w:rsid w:val="000B46A9"/>
    <w:rPr>
      <w:rFonts w:ascii="ＭＳ 明朝" w:eastAsia="ＭＳ 明朝" w:hAnsi="ＭＳ 明朝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FD39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FD399C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777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283815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283815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283815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83815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283815"/>
    <w:rPr>
      <w:b/>
      <w:bCs/>
    </w:rPr>
  </w:style>
  <w:style w:type="paragraph" w:styleId="af6">
    <w:name w:val="footnote text"/>
    <w:basedOn w:val="a"/>
    <w:link w:val="af7"/>
    <w:uiPriority w:val="99"/>
    <w:semiHidden/>
    <w:unhideWhenUsed/>
    <w:rsid w:val="00C25DCD"/>
    <w:pPr>
      <w:snapToGrid w:val="0"/>
      <w:jc w:val="left"/>
    </w:pPr>
  </w:style>
  <w:style w:type="character" w:customStyle="1" w:styleId="af7">
    <w:name w:val="脚注文字列 (文字)"/>
    <w:basedOn w:val="a0"/>
    <w:link w:val="af6"/>
    <w:uiPriority w:val="99"/>
    <w:semiHidden/>
    <w:rsid w:val="00C25DCD"/>
  </w:style>
  <w:style w:type="character" w:styleId="af8">
    <w:name w:val="footnote reference"/>
    <w:basedOn w:val="a0"/>
    <w:uiPriority w:val="99"/>
    <w:semiHidden/>
    <w:unhideWhenUsed/>
    <w:rsid w:val="00C25D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061EC-001A-44A7-AD6F-B0B196C6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149</Words>
  <Characters>150</Characters>
  <Application>Microsoft Office Word</Application>
  <DocSecurity>0</DocSecurity>
  <Lines>25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Katsura Yamanouchi</dc:creator>
  <cp:keywords/>
  <dc:description/>
  <cp:lastModifiedBy>uhlkatsura</cp:lastModifiedBy>
  <cp:revision>9</cp:revision>
  <cp:lastPrinted>2026-02-28T07:42:00Z</cp:lastPrinted>
  <dcterms:created xsi:type="dcterms:W3CDTF">2026-02-07T06:05:00Z</dcterms:created>
  <dcterms:modified xsi:type="dcterms:W3CDTF">2026-03-09T01:09:00Z</dcterms:modified>
</cp:coreProperties>
</file>