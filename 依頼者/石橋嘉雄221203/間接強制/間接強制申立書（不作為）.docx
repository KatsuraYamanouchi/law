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CellSpacing w:w="0" w:type="dxa"/>
        <w:tblCellMar>
          <w:left w:w="0" w:type="dxa"/>
          <w:right w:w="0" w:type="dxa"/>
        </w:tblCellMar>
        <w:tblLook w:val="0000" w:firstRow="0" w:lastRow="0" w:firstColumn="0" w:lastColumn="0" w:noHBand="0" w:noVBand="0"/>
      </w:tblPr>
      <w:tblGrid>
        <w:gridCol w:w="8504"/>
      </w:tblGrid>
      <w:tr w:rsidR="00757A98" w:rsidRPr="00ED40D0" w14:paraId="59B5C77D" w14:textId="77777777" w:rsidTr="0017284A">
        <w:trPr>
          <w:tblCellSpacing w:w="0" w:type="dxa"/>
          <w:jc w:val="center"/>
        </w:trPr>
        <w:tc>
          <w:tcPr>
            <w:tcW w:w="8504" w:type="dxa"/>
          </w:tcPr>
          <w:p w14:paraId="10B42D73" w14:textId="7E795B26" w:rsidR="00757A98" w:rsidRPr="00ED40D0" w:rsidRDefault="00F054D0" w:rsidP="0017284A">
            <w:pPr>
              <w:jc w:val="center"/>
              <w:rPr>
                <w:rFonts w:ascii="ＭＳ 明朝" w:hAnsi="ＭＳ 明朝"/>
                <w:sz w:val="32"/>
                <w:szCs w:val="32"/>
              </w:rPr>
            </w:pPr>
            <w:r>
              <w:rPr>
                <w:rFonts w:ascii="ＭＳ 明朝" w:hAnsi="ＭＳ 明朝" w:hint="eastAsia"/>
                <w:sz w:val="32"/>
                <w:szCs w:val="32"/>
              </w:rPr>
              <w:t xml:space="preserve">間　接　強　制　</w:t>
            </w:r>
            <w:r w:rsidR="00757A98" w:rsidRPr="00ED40D0">
              <w:rPr>
                <w:rFonts w:ascii="ＭＳ 明朝" w:hAnsi="ＭＳ 明朝"/>
                <w:sz w:val="32"/>
                <w:szCs w:val="32"/>
              </w:rPr>
              <w:t>申</w:t>
            </w:r>
            <w:r w:rsidR="003B2803">
              <w:rPr>
                <w:rFonts w:ascii="ＭＳ 明朝" w:hAnsi="ＭＳ 明朝" w:hint="eastAsia"/>
                <w:sz w:val="32"/>
                <w:szCs w:val="32"/>
              </w:rPr>
              <w:t xml:space="preserve">　</w:t>
            </w:r>
            <w:r w:rsidR="00757A98" w:rsidRPr="00ED40D0">
              <w:rPr>
                <w:rFonts w:ascii="ＭＳ 明朝" w:hAnsi="ＭＳ 明朝"/>
                <w:sz w:val="32"/>
                <w:szCs w:val="32"/>
              </w:rPr>
              <w:t>立</w:t>
            </w:r>
            <w:r w:rsidR="003B2803">
              <w:rPr>
                <w:rFonts w:ascii="ＭＳ 明朝" w:hAnsi="ＭＳ 明朝" w:hint="eastAsia"/>
                <w:sz w:val="32"/>
                <w:szCs w:val="32"/>
              </w:rPr>
              <w:t xml:space="preserve">　</w:t>
            </w:r>
            <w:r w:rsidR="00757A98" w:rsidRPr="00ED40D0">
              <w:rPr>
                <w:rFonts w:ascii="ＭＳ 明朝" w:hAnsi="ＭＳ 明朝"/>
                <w:sz w:val="32"/>
                <w:szCs w:val="32"/>
              </w:rPr>
              <w:t>書</w:t>
            </w:r>
          </w:p>
          <w:tbl>
            <w:tblPr>
              <w:tblW w:w="0" w:type="auto"/>
              <w:tblCellSpacing w:w="0" w:type="dxa"/>
              <w:tblCellMar>
                <w:left w:w="0" w:type="dxa"/>
                <w:right w:w="0" w:type="dxa"/>
              </w:tblCellMar>
              <w:tblLook w:val="0000" w:firstRow="0" w:lastRow="0" w:firstColumn="0" w:lastColumn="0" w:noHBand="0" w:noVBand="0"/>
            </w:tblPr>
            <w:tblGrid>
              <w:gridCol w:w="6255"/>
              <w:gridCol w:w="1350"/>
            </w:tblGrid>
            <w:tr w:rsidR="00757A98" w:rsidRPr="00ED40D0" w14:paraId="13721F6F" w14:textId="77777777" w:rsidTr="0017284A">
              <w:trPr>
                <w:tblCellSpacing w:w="0" w:type="dxa"/>
              </w:trPr>
              <w:tc>
                <w:tcPr>
                  <w:tcW w:w="6255" w:type="dxa"/>
                </w:tcPr>
                <w:p w14:paraId="6B405C55" w14:textId="77777777" w:rsidR="00757A98" w:rsidRPr="00ED40D0" w:rsidRDefault="00757A98" w:rsidP="0017284A">
                  <w:pPr>
                    <w:rPr>
                      <w:rFonts w:ascii="ＭＳ 明朝" w:hAnsi="ＭＳ 明朝"/>
                      <w:sz w:val="24"/>
                    </w:rPr>
                  </w:pPr>
                </w:p>
                <w:tbl>
                  <w:tblPr>
                    <w:tblW w:w="0" w:type="auto"/>
                    <w:tblCellSpacing w:w="0" w:type="dxa"/>
                    <w:tblCellMar>
                      <w:left w:w="0" w:type="dxa"/>
                      <w:right w:w="0" w:type="dxa"/>
                    </w:tblCellMar>
                    <w:tblLook w:val="0000" w:firstRow="0" w:lastRow="0" w:firstColumn="0" w:lastColumn="0" w:noHBand="0" w:noVBand="0"/>
                  </w:tblPr>
                  <w:tblGrid>
                    <w:gridCol w:w="6210"/>
                  </w:tblGrid>
                  <w:tr w:rsidR="00757A98" w:rsidRPr="00ED40D0" w14:paraId="1FDB1FC2" w14:textId="77777777" w:rsidTr="0017284A">
                    <w:trPr>
                      <w:tblCellSpacing w:w="0" w:type="dxa"/>
                    </w:trPr>
                    <w:tc>
                      <w:tcPr>
                        <w:tcW w:w="6210" w:type="dxa"/>
                      </w:tcPr>
                      <w:p w14:paraId="1F2314A1" w14:textId="7E3F684F" w:rsidR="00757A98" w:rsidRPr="00ED40D0" w:rsidRDefault="00757A98" w:rsidP="0017284A">
                        <w:pPr>
                          <w:rPr>
                            <w:rFonts w:ascii="ＭＳ 明朝" w:hAnsi="ＭＳ 明朝" w:cs="Arial Unicode MS"/>
                            <w:color w:val="000000"/>
                            <w:sz w:val="24"/>
                          </w:rPr>
                        </w:pPr>
                        <w:r w:rsidRPr="00ED40D0">
                          <w:rPr>
                            <w:rFonts w:ascii="ＭＳ 明朝" w:hAnsi="ＭＳ 明朝"/>
                            <w:sz w:val="24"/>
                            <w:szCs w:val="27"/>
                          </w:rPr>
                          <w:br/>
                          <w:t xml:space="preserve">　大阪地方裁判所</w:t>
                        </w:r>
                        <w:r w:rsidR="00C46D30">
                          <w:rPr>
                            <w:rFonts w:ascii="ＭＳ 明朝" w:hAnsi="ＭＳ 明朝" w:hint="eastAsia"/>
                            <w:sz w:val="24"/>
                            <w:szCs w:val="27"/>
                          </w:rPr>
                          <w:t xml:space="preserve">　</w:t>
                        </w:r>
                        <w:r w:rsidR="00F054D0">
                          <w:rPr>
                            <w:rFonts w:ascii="ＭＳ 明朝" w:hAnsi="ＭＳ 明朝" w:hint="eastAsia"/>
                            <w:sz w:val="24"/>
                            <w:szCs w:val="27"/>
                          </w:rPr>
                          <w:t>堺支部</w:t>
                        </w:r>
                        <w:r w:rsidRPr="00ED40D0">
                          <w:rPr>
                            <w:rFonts w:ascii="ＭＳ 明朝" w:hAnsi="ＭＳ 明朝"/>
                            <w:sz w:val="24"/>
                            <w:szCs w:val="27"/>
                          </w:rPr>
                          <w:t xml:space="preserve">　御中 </w:t>
                        </w:r>
                        <w:r w:rsidRPr="00ED40D0">
                          <w:rPr>
                            <w:rFonts w:ascii="ＭＳ 明朝" w:hAnsi="ＭＳ 明朝"/>
                            <w:sz w:val="24"/>
                            <w:szCs w:val="27"/>
                          </w:rPr>
                          <w:br/>
                        </w:r>
                      </w:p>
                    </w:tc>
                  </w:tr>
                </w:tbl>
                <w:p w14:paraId="345E22F4" w14:textId="77777777" w:rsidR="00757A98" w:rsidRPr="00ED40D0" w:rsidRDefault="00757A98" w:rsidP="0017284A">
                  <w:pPr>
                    <w:rPr>
                      <w:rFonts w:ascii="ＭＳ 明朝" w:hAnsi="ＭＳ 明朝" w:cs="Arial Unicode MS"/>
                      <w:color w:val="000000"/>
                      <w:sz w:val="24"/>
                    </w:rPr>
                  </w:pPr>
                </w:p>
              </w:tc>
              <w:tc>
                <w:tcPr>
                  <w:tcW w:w="1350" w:type="dxa"/>
                </w:tcPr>
                <w:p w14:paraId="1A6FBD70" w14:textId="77777777" w:rsidR="00757A98" w:rsidRPr="00ED40D0" w:rsidRDefault="00757A98" w:rsidP="0017284A">
                  <w:pPr>
                    <w:rPr>
                      <w:rFonts w:ascii="ＭＳ 明朝" w:hAnsi="ＭＳ 明朝"/>
                      <w:sz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320"/>
                  </w:tblGrid>
                  <w:tr w:rsidR="00757A98" w:rsidRPr="00ED40D0" w14:paraId="1C8EBEBA" w14:textId="77777777" w:rsidTr="0017284A">
                    <w:trPr>
                      <w:tblCellSpacing w:w="15" w:type="dxa"/>
                    </w:trPr>
                    <w:tc>
                      <w:tcPr>
                        <w:tcW w:w="1260" w:type="dxa"/>
                        <w:tcBorders>
                          <w:top w:val="outset" w:sz="6" w:space="0" w:color="auto"/>
                          <w:left w:val="outset" w:sz="6" w:space="0" w:color="auto"/>
                          <w:bottom w:val="outset" w:sz="6" w:space="0" w:color="auto"/>
                          <w:right w:val="outset" w:sz="6" w:space="0" w:color="auto"/>
                        </w:tcBorders>
                      </w:tcPr>
                      <w:p w14:paraId="4BC34083" w14:textId="77777777" w:rsidR="00757A98" w:rsidRPr="00ED40D0" w:rsidRDefault="00757A98" w:rsidP="0017284A">
                        <w:pPr>
                          <w:jc w:val="center"/>
                          <w:rPr>
                            <w:rFonts w:ascii="ＭＳ 明朝" w:hAnsi="ＭＳ 明朝" w:cs="Arial Unicode MS"/>
                            <w:b/>
                            <w:color w:val="000000"/>
                            <w:sz w:val="24"/>
                          </w:rPr>
                        </w:pPr>
                        <w:r w:rsidRPr="00ED40D0">
                          <w:rPr>
                            <w:rFonts w:ascii="ＭＳ 明朝" w:hAnsi="ＭＳ 明朝"/>
                            <w:sz w:val="24"/>
                            <w:szCs w:val="27"/>
                          </w:rPr>
                          <w:br/>
                        </w:r>
                        <w:r w:rsidRPr="00ED40D0">
                          <w:rPr>
                            <w:rFonts w:ascii="ＭＳ 明朝" w:hAnsi="ＭＳ 明朝"/>
                            <w:b/>
                            <w:sz w:val="24"/>
                            <w:szCs w:val="27"/>
                          </w:rPr>
                          <w:t>収入印紙</w:t>
                        </w:r>
                        <w:r w:rsidRPr="00ED40D0">
                          <w:rPr>
                            <w:rFonts w:ascii="ＭＳ 明朝" w:hAnsi="ＭＳ 明朝"/>
                            <w:b/>
                            <w:sz w:val="24"/>
                            <w:szCs w:val="27"/>
                          </w:rPr>
                          <w:br/>
                          <w:t xml:space="preserve">　</w:t>
                        </w:r>
                      </w:p>
                    </w:tc>
                  </w:tr>
                </w:tbl>
                <w:p w14:paraId="2B37B6F2" w14:textId="77777777" w:rsidR="00757A98" w:rsidRPr="00ED40D0" w:rsidRDefault="00757A98" w:rsidP="0017284A">
                  <w:pPr>
                    <w:rPr>
                      <w:rFonts w:ascii="ＭＳ 明朝" w:hAnsi="ＭＳ 明朝" w:cs="Arial Unicode MS"/>
                      <w:color w:val="000000"/>
                      <w:sz w:val="24"/>
                    </w:rPr>
                  </w:pPr>
                </w:p>
              </w:tc>
            </w:tr>
          </w:tbl>
          <w:p w14:paraId="4F282B02" w14:textId="2B33EC71" w:rsidR="00F054D0" w:rsidRDefault="00F054D0" w:rsidP="00F054D0">
            <w:pPr>
              <w:jc w:val="center"/>
              <w:rPr>
                <w:rFonts w:ascii="ＭＳ 明朝" w:hAnsi="ＭＳ 明朝"/>
                <w:sz w:val="24"/>
                <w:szCs w:val="27"/>
              </w:rPr>
            </w:pPr>
            <w:r>
              <w:rPr>
                <w:rFonts w:ascii="ＭＳ 明朝" w:hAnsi="ＭＳ 明朝" w:hint="eastAsia"/>
                <w:sz w:val="24"/>
                <w:szCs w:val="27"/>
              </w:rPr>
              <w:t xml:space="preserve">　　　　　　　　　　　　　　　　　</w:t>
            </w:r>
            <w:r w:rsidR="0010000A">
              <w:rPr>
                <w:rFonts w:ascii="ＭＳ 明朝" w:hAnsi="ＭＳ 明朝" w:hint="eastAsia"/>
                <w:sz w:val="24"/>
                <w:szCs w:val="27"/>
              </w:rPr>
              <w:t>令和</w:t>
            </w:r>
            <w:r>
              <w:rPr>
                <w:rFonts w:ascii="ＭＳ 明朝" w:hAnsi="ＭＳ 明朝" w:hint="eastAsia"/>
                <w:sz w:val="24"/>
                <w:szCs w:val="27"/>
              </w:rPr>
              <w:t>８</w:t>
            </w:r>
            <w:r w:rsidR="00757A98" w:rsidRPr="00ED40D0">
              <w:rPr>
                <w:rFonts w:ascii="ＭＳ 明朝" w:hAnsi="ＭＳ 明朝"/>
                <w:sz w:val="24"/>
                <w:szCs w:val="27"/>
              </w:rPr>
              <w:t>年</w:t>
            </w:r>
            <w:r w:rsidR="00757A98">
              <w:rPr>
                <w:rFonts w:ascii="ＭＳ 明朝" w:hAnsi="ＭＳ 明朝" w:hint="eastAsia"/>
                <w:sz w:val="24"/>
                <w:szCs w:val="27"/>
              </w:rPr>
              <w:t xml:space="preserve">　</w:t>
            </w:r>
            <w:r>
              <w:rPr>
                <w:rFonts w:ascii="ＭＳ 明朝" w:hAnsi="ＭＳ 明朝" w:hint="eastAsia"/>
                <w:sz w:val="24"/>
                <w:szCs w:val="27"/>
              </w:rPr>
              <w:t>２</w:t>
            </w:r>
            <w:r w:rsidR="00757A98" w:rsidRPr="00ED40D0">
              <w:rPr>
                <w:rFonts w:ascii="ＭＳ 明朝" w:hAnsi="ＭＳ 明朝"/>
                <w:sz w:val="24"/>
                <w:szCs w:val="27"/>
              </w:rPr>
              <w:t>月</w:t>
            </w:r>
            <w:r w:rsidR="00757A98">
              <w:rPr>
                <w:rFonts w:ascii="ＭＳ 明朝" w:hAnsi="ＭＳ 明朝" w:hint="eastAsia"/>
                <w:sz w:val="24"/>
                <w:szCs w:val="27"/>
              </w:rPr>
              <w:t xml:space="preserve">　</w:t>
            </w:r>
            <w:r>
              <w:rPr>
                <w:rFonts w:ascii="ＭＳ 明朝" w:hAnsi="ＭＳ 明朝" w:hint="eastAsia"/>
                <w:sz w:val="24"/>
                <w:szCs w:val="27"/>
              </w:rPr>
              <w:t>２７</w:t>
            </w:r>
            <w:r w:rsidR="00757A98" w:rsidRPr="00ED40D0">
              <w:rPr>
                <w:rFonts w:ascii="ＭＳ 明朝" w:hAnsi="ＭＳ 明朝"/>
                <w:sz w:val="24"/>
                <w:szCs w:val="27"/>
              </w:rPr>
              <w:t>日</w:t>
            </w:r>
            <w:r w:rsidR="00757A98" w:rsidRPr="00ED40D0">
              <w:rPr>
                <w:rFonts w:ascii="ＭＳ 明朝" w:hAnsi="ＭＳ 明朝"/>
                <w:sz w:val="24"/>
              </w:rPr>
              <w:br/>
            </w:r>
            <w:r w:rsidR="00757A98" w:rsidRPr="00ED40D0">
              <w:rPr>
                <w:rFonts w:ascii="ＭＳ 明朝" w:hAnsi="ＭＳ 明朝"/>
                <w:sz w:val="24"/>
              </w:rPr>
              <w:br/>
            </w:r>
            <w:r w:rsidR="00757A98" w:rsidRPr="00ED40D0">
              <w:rPr>
                <w:rFonts w:ascii="ＭＳ 明朝" w:hAnsi="ＭＳ 明朝"/>
                <w:sz w:val="24"/>
                <w:szCs w:val="27"/>
              </w:rPr>
              <w:t xml:space="preserve">　　　　　　　　　　　　　　</w:t>
            </w:r>
            <w:r w:rsidR="00757A98" w:rsidRPr="00ED40D0">
              <w:rPr>
                <w:rFonts w:ascii="ＭＳ 明朝" w:hAnsi="ＭＳ 明朝" w:hint="eastAsia"/>
                <w:sz w:val="24"/>
                <w:szCs w:val="27"/>
              </w:rPr>
              <w:t>債権者</w:t>
            </w:r>
            <w:r>
              <w:rPr>
                <w:rFonts w:ascii="ＭＳ 明朝" w:hAnsi="ＭＳ 明朝" w:hint="eastAsia"/>
                <w:sz w:val="24"/>
                <w:szCs w:val="27"/>
              </w:rPr>
              <w:t>ら</w:t>
            </w:r>
            <w:r w:rsidR="00E53E2B">
              <w:rPr>
                <w:rFonts w:ascii="ＭＳ 明朝" w:hAnsi="ＭＳ 明朝" w:hint="eastAsia"/>
                <w:sz w:val="24"/>
                <w:szCs w:val="27"/>
              </w:rPr>
              <w:t>代理人　弁護士　山之内　桂</w:t>
            </w:r>
            <w:r w:rsidR="00757A98" w:rsidRPr="00ED40D0">
              <w:rPr>
                <w:rFonts w:ascii="ＭＳ 明朝" w:hAnsi="ＭＳ 明朝"/>
                <w:sz w:val="24"/>
                <w:szCs w:val="27"/>
              </w:rPr>
              <w:t xml:space="preserve"> </w:t>
            </w:r>
            <w:r w:rsidR="00757A98" w:rsidRPr="00ED40D0">
              <w:rPr>
                <w:rFonts w:ascii="ＭＳ 明朝" w:hAnsi="ＭＳ 明朝"/>
                <w:sz w:val="24"/>
              </w:rPr>
              <w:br/>
            </w:r>
            <w:r w:rsidR="00757A98" w:rsidRPr="00ED40D0">
              <w:rPr>
                <w:rFonts w:ascii="ＭＳ 明朝" w:hAnsi="ＭＳ 明朝"/>
                <w:sz w:val="24"/>
                <w:szCs w:val="27"/>
              </w:rPr>
              <w:t xml:space="preserve">　　　　　　　　　　　　　　　　電</w:t>
            </w:r>
            <w:r w:rsidR="00AB1FD8">
              <w:rPr>
                <w:rFonts w:ascii="ＭＳ 明朝" w:hAnsi="ＭＳ 明朝"/>
                <w:sz w:val="24"/>
                <w:szCs w:val="27"/>
              </w:rPr>
              <w:t xml:space="preserve">　話</w:t>
            </w:r>
            <w:r w:rsidR="00757A98" w:rsidRPr="00ED40D0">
              <w:rPr>
                <w:rFonts w:ascii="ＭＳ 明朝" w:hAnsi="ＭＳ 明朝"/>
                <w:sz w:val="24"/>
                <w:szCs w:val="27"/>
              </w:rPr>
              <w:t xml:space="preserve">　</w:t>
            </w:r>
            <w:r w:rsidR="00E53E2B">
              <w:rPr>
                <w:rFonts w:ascii="ＭＳ 明朝" w:hAnsi="ＭＳ 明朝" w:hint="eastAsia"/>
                <w:sz w:val="24"/>
                <w:szCs w:val="27"/>
              </w:rPr>
              <w:t>０６－６３６０－６５６２</w:t>
            </w:r>
            <w:r w:rsidR="00757A98">
              <w:rPr>
                <w:rFonts w:ascii="ＭＳ 明朝" w:hAnsi="ＭＳ 明朝" w:hint="eastAsia"/>
                <w:sz w:val="24"/>
                <w:szCs w:val="27"/>
              </w:rPr>
              <w:t xml:space="preserve">　　</w:t>
            </w:r>
            <w:r w:rsidR="00757A98">
              <w:rPr>
                <w:rFonts w:ascii="ＭＳ 明朝" w:hAnsi="ＭＳ 明朝"/>
                <w:sz w:val="24"/>
                <w:szCs w:val="27"/>
              </w:rPr>
              <w:t xml:space="preserve">　</w:t>
            </w:r>
            <w:r w:rsidR="00757A98">
              <w:rPr>
                <w:rFonts w:ascii="ＭＳ 明朝" w:hAnsi="ＭＳ 明朝" w:hint="eastAsia"/>
                <w:sz w:val="24"/>
                <w:szCs w:val="27"/>
              </w:rPr>
              <w:t xml:space="preserve">　　　　</w:t>
            </w:r>
            <w:r w:rsidR="00757A98">
              <w:rPr>
                <w:rFonts w:ascii="ＭＳ 明朝" w:hAnsi="ＭＳ 明朝"/>
                <w:sz w:val="24"/>
                <w:szCs w:val="27"/>
              </w:rPr>
              <w:t xml:space="preserve">　</w:t>
            </w:r>
            <w:r w:rsidR="00757A98">
              <w:rPr>
                <w:rFonts w:ascii="ＭＳ 明朝" w:hAnsi="ＭＳ 明朝" w:hint="eastAsia"/>
                <w:sz w:val="24"/>
                <w:szCs w:val="27"/>
              </w:rPr>
              <w:t xml:space="preserve">　　　　</w:t>
            </w:r>
            <w:r w:rsidR="00757A98" w:rsidRPr="00ED40D0">
              <w:rPr>
                <w:rFonts w:ascii="ＭＳ 明朝" w:hAnsi="ＭＳ 明朝"/>
                <w:sz w:val="24"/>
                <w:szCs w:val="27"/>
              </w:rPr>
              <w:t xml:space="preserve"> </w:t>
            </w:r>
            <w:r w:rsidR="00757A98" w:rsidRPr="00ED40D0">
              <w:rPr>
                <w:rFonts w:ascii="ＭＳ 明朝" w:hAnsi="ＭＳ 明朝"/>
                <w:sz w:val="24"/>
              </w:rPr>
              <w:br/>
            </w:r>
            <w:r w:rsidR="00757A98" w:rsidRPr="00ED40D0">
              <w:rPr>
                <w:rFonts w:ascii="ＭＳ 明朝" w:hAnsi="ＭＳ 明朝"/>
                <w:sz w:val="24"/>
                <w:szCs w:val="27"/>
              </w:rPr>
              <w:t xml:space="preserve">　　　　　　　　　　　　　　　　ＦＡＸ　</w:t>
            </w:r>
            <w:r w:rsidR="00E53E2B">
              <w:rPr>
                <w:rFonts w:ascii="ＭＳ 明朝" w:hAnsi="ＭＳ 明朝" w:hint="eastAsia"/>
                <w:sz w:val="24"/>
                <w:szCs w:val="27"/>
              </w:rPr>
              <w:t>０６－６３６０－６５６３</w:t>
            </w:r>
            <w:r w:rsidR="00757A98">
              <w:rPr>
                <w:rFonts w:ascii="ＭＳ 明朝" w:hAnsi="ＭＳ 明朝" w:hint="eastAsia"/>
                <w:sz w:val="24"/>
                <w:szCs w:val="27"/>
              </w:rPr>
              <w:t xml:space="preserve">　　　</w:t>
            </w:r>
            <w:r w:rsidR="00757A98" w:rsidRPr="00ED40D0">
              <w:rPr>
                <w:rFonts w:ascii="ＭＳ 明朝" w:hAnsi="ＭＳ 明朝"/>
                <w:sz w:val="24"/>
                <w:szCs w:val="27"/>
              </w:rPr>
              <w:t xml:space="preserve"> </w:t>
            </w:r>
            <w:r w:rsidR="00757A98" w:rsidRPr="00ED40D0">
              <w:rPr>
                <w:rFonts w:ascii="ＭＳ 明朝" w:hAnsi="ＭＳ 明朝"/>
                <w:sz w:val="24"/>
              </w:rPr>
              <w:br/>
            </w:r>
            <w:r w:rsidR="00757A98" w:rsidRPr="00ED40D0">
              <w:rPr>
                <w:rFonts w:ascii="ＭＳ 明朝" w:hAnsi="ＭＳ 明朝"/>
                <w:sz w:val="24"/>
              </w:rPr>
              <w:br/>
            </w:r>
            <w:r w:rsidR="00757A98" w:rsidRPr="00ED40D0">
              <w:rPr>
                <w:rFonts w:ascii="ＭＳ 明朝" w:hAnsi="ＭＳ 明朝" w:hint="eastAsia"/>
                <w:sz w:val="24"/>
                <w:szCs w:val="27"/>
              </w:rPr>
              <w:t xml:space="preserve">　</w:t>
            </w:r>
            <w:r w:rsidR="00757A98" w:rsidRPr="00ED40D0">
              <w:rPr>
                <w:rFonts w:ascii="ＭＳ 明朝" w:hAnsi="ＭＳ 明朝"/>
                <w:sz w:val="24"/>
                <w:szCs w:val="27"/>
              </w:rPr>
              <w:t>当事者</w:t>
            </w:r>
            <w:r>
              <w:rPr>
                <w:rFonts w:ascii="ＭＳ 明朝" w:hAnsi="ＭＳ 明朝" w:hint="eastAsia"/>
                <w:sz w:val="24"/>
                <w:szCs w:val="27"/>
              </w:rPr>
              <w:t xml:space="preserve">の表示　</w:t>
            </w:r>
            <w:r w:rsidR="00757A98" w:rsidRPr="00ED40D0">
              <w:rPr>
                <w:rFonts w:ascii="ＭＳ 明朝" w:hAnsi="ＭＳ 明朝"/>
                <w:sz w:val="24"/>
                <w:szCs w:val="27"/>
              </w:rPr>
              <w:t>別紙</w:t>
            </w:r>
            <w:r>
              <w:rPr>
                <w:rFonts w:ascii="ＭＳ 明朝" w:hAnsi="ＭＳ 明朝" w:hint="eastAsia"/>
                <w:sz w:val="24"/>
                <w:szCs w:val="27"/>
              </w:rPr>
              <w:t>当事者目録記載</w:t>
            </w:r>
            <w:r w:rsidR="00757A98" w:rsidRPr="00ED40D0">
              <w:rPr>
                <w:rFonts w:ascii="ＭＳ 明朝" w:hAnsi="ＭＳ 明朝"/>
                <w:sz w:val="24"/>
                <w:szCs w:val="27"/>
              </w:rPr>
              <w:t xml:space="preserve">のとおり </w:t>
            </w:r>
            <w:r w:rsidR="00757A98" w:rsidRPr="00ED40D0">
              <w:rPr>
                <w:rFonts w:ascii="ＭＳ 明朝" w:hAnsi="ＭＳ 明朝"/>
                <w:sz w:val="24"/>
              </w:rPr>
              <w:br/>
            </w:r>
            <w:r w:rsidR="00757A98" w:rsidRPr="00ED40D0">
              <w:rPr>
                <w:rFonts w:ascii="ＭＳ 明朝" w:hAnsi="ＭＳ 明朝"/>
                <w:sz w:val="24"/>
              </w:rPr>
              <w:br/>
            </w:r>
            <w:r w:rsidR="00757A98" w:rsidRPr="00ED40D0">
              <w:rPr>
                <w:rFonts w:ascii="ＭＳ 明朝" w:hAnsi="ＭＳ 明朝"/>
                <w:sz w:val="24"/>
                <w:szCs w:val="27"/>
              </w:rPr>
              <w:t xml:space="preserve">　 </w:t>
            </w:r>
            <w:r>
              <w:rPr>
                <w:rFonts w:ascii="ＭＳ 明朝" w:hAnsi="ＭＳ 明朝" w:hint="eastAsia"/>
                <w:sz w:val="24"/>
                <w:szCs w:val="27"/>
              </w:rPr>
              <w:t>申立ての趣旨</w:t>
            </w:r>
          </w:p>
          <w:p w14:paraId="7C40EAC0" w14:textId="346824A5" w:rsidR="00F054D0" w:rsidRPr="00F054D0" w:rsidRDefault="00F054D0" w:rsidP="00F054D0">
            <w:pPr>
              <w:pStyle w:val="a9"/>
              <w:rPr>
                <w:rFonts w:ascii="ＭＳ ゴシック" w:hAnsi="ＭＳ ゴシック"/>
              </w:rPr>
            </w:pPr>
            <w:r>
              <w:rPr>
                <w:rFonts w:ascii="ＭＳ ゴシック" w:hAnsi="ＭＳ ゴシック" w:hint="eastAsia"/>
              </w:rPr>
              <w:t>１　債務者らは</w:t>
            </w:r>
            <w:r w:rsidRPr="00F054D0">
              <w:rPr>
                <w:rFonts w:ascii="ＭＳ ゴシック" w:hAnsi="ＭＳ ゴシック" w:hint="eastAsia"/>
              </w:rPr>
              <w:t>、自ら又は第三者をして、債権者らに対し、次の行為をしてはならない。</w:t>
            </w:r>
          </w:p>
          <w:p w14:paraId="617AC734" w14:textId="77777777" w:rsidR="00F054D0" w:rsidRPr="00F054D0" w:rsidRDefault="00F054D0" w:rsidP="00F054D0">
            <w:pPr>
              <w:pStyle w:val="a9"/>
              <w:rPr>
                <w:rFonts w:ascii="ＭＳ ゴシック" w:hAnsi="ＭＳ ゴシック"/>
              </w:rPr>
            </w:pPr>
            <w:r w:rsidRPr="00F054D0">
              <w:rPr>
                <w:rFonts w:ascii="ＭＳ ゴシック" w:hAnsi="ＭＳ ゴシック" w:hint="eastAsia"/>
              </w:rPr>
              <w:t xml:space="preserve">(1) </w:t>
            </w:r>
            <w:r w:rsidRPr="00F054D0">
              <w:rPr>
                <w:rFonts w:ascii="ＭＳ ゴシック" w:hAnsi="ＭＳ ゴシック" w:hint="eastAsia"/>
              </w:rPr>
              <w:t>つきまとい、待ち伏せ、進路に立ち塞がり、見張りをし、押し掛ける行為</w:t>
            </w:r>
          </w:p>
          <w:p w14:paraId="3E38EEAE" w14:textId="77777777" w:rsidR="00F054D0" w:rsidRPr="00F054D0" w:rsidRDefault="00F054D0" w:rsidP="00F054D0">
            <w:pPr>
              <w:pStyle w:val="a9"/>
              <w:rPr>
                <w:rFonts w:ascii="ＭＳ ゴシック" w:hAnsi="ＭＳ ゴシック"/>
              </w:rPr>
            </w:pPr>
            <w:r w:rsidRPr="00F054D0">
              <w:rPr>
                <w:rFonts w:ascii="ＭＳ ゴシック" w:hAnsi="ＭＳ ゴシック" w:hint="eastAsia"/>
              </w:rPr>
              <w:t xml:space="preserve">(2) </w:t>
            </w:r>
            <w:r w:rsidRPr="00F054D0">
              <w:rPr>
                <w:rFonts w:ascii="ＭＳ ゴシック" w:hAnsi="ＭＳ ゴシック" w:hint="eastAsia"/>
              </w:rPr>
              <w:t>債務者らの所有地境界を越えて、門扉、自動車、バイク、ゴミ、看板、その他の物を置く方法により、債権者らの居宅敷地内駐車場から自動車が入出庫ずるのを妨げる行為</w:t>
            </w:r>
          </w:p>
          <w:p w14:paraId="29296C6B" w14:textId="77777777" w:rsidR="00F054D0" w:rsidRPr="00F054D0" w:rsidRDefault="00F054D0" w:rsidP="00F054D0">
            <w:pPr>
              <w:pStyle w:val="a9"/>
              <w:rPr>
                <w:rFonts w:ascii="ＭＳ ゴシック" w:hAnsi="ＭＳ ゴシック"/>
              </w:rPr>
            </w:pPr>
            <w:r w:rsidRPr="00F054D0">
              <w:rPr>
                <w:rFonts w:ascii="ＭＳ ゴシック" w:hAnsi="ＭＳ ゴシック" w:hint="eastAsia"/>
              </w:rPr>
              <w:t xml:space="preserve">(3) </w:t>
            </w:r>
            <w:r w:rsidRPr="00F054D0">
              <w:rPr>
                <w:rFonts w:ascii="ＭＳ ゴシック" w:hAnsi="ＭＳ ゴシック" w:hint="eastAsia"/>
              </w:rPr>
              <w:t>債権者ら居宅のインターホンを鳴らす、呼びかける、投書するなどの方法で債権者らに対して対話や面談を強要する行為</w:t>
            </w:r>
          </w:p>
          <w:p w14:paraId="35310B3B" w14:textId="77777777" w:rsidR="00F054D0" w:rsidRPr="00F054D0" w:rsidRDefault="00F054D0" w:rsidP="00F054D0">
            <w:pPr>
              <w:pStyle w:val="a9"/>
              <w:rPr>
                <w:rFonts w:ascii="ＭＳ ゴシック" w:hAnsi="ＭＳ ゴシック"/>
              </w:rPr>
            </w:pPr>
            <w:r w:rsidRPr="00F054D0">
              <w:rPr>
                <w:rFonts w:ascii="ＭＳ ゴシック" w:hAnsi="ＭＳ ゴシック" w:hint="eastAsia"/>
              </w:rPr>
              <w:t xml:space="preserve">(4) </w:t>
            </w:r>
            <w:r w:rsidRPr="00F054D0">
              <w:rPr>
                <w:rFonts w:ascii="ＭＳ ゴシック" w:hAnsi="ＭＳ ゴシック" w:hint="eastAsia"/>
              </w:rPr>
              <w:t>咳払いをする、話しかける、物をたたいて音を出すなどの方法により、債権者らの行動を監視していると思わせるような事項を伝える行為、又は監視していると思わせるような事項を債権者らが知り得る状態に置く行為</w:t>
            </w:r>
          </w:p>
          <w:p w14:paraId="35889F6A" w14:textId="77777777" w:rsidR="00F054D0" w:rsidRPr="00F054D0" w:rsidRDefault="00F054D0" w:rsidP="00F054D0">
            <w:pPr>
              <w:pStyle w:val="a9"/>
              <w:rPr>
                <w:rFonts w:ascii="ＭＳ ゴシック" w:hAnsi="ＭＳ ゴシック"/>
              </w:rPr>
            </w:pPr>
            <w:r w:rsidRPr="00F054D0">
              <w:rPr>
                <w:rFonts w:ascii="ＭＳ ゴシック" w:hAnsi="ＭＳ ゴシック" w:hint="eastAsia"/>
              </w:rPr>
              <w:t xml:space="preserve">(5) </w:t>
            </w:r>
            <w:r w:rsidRPr="00F054D0">
              <w:rPr>
                <w:rFonts w:ascii="ＭＳ ゴシック" w:hAnsi="ＭＳ ゴシック" w:hint="eastAsia"/>
              </w:rPr>
              <w:t>糞尿その他の不快又は嫌悪の情を催させるような汚物を債権者らの知り得る状態に置く行為</w:t>
            </w:r>
          </w:p>
          <w:p w14:paraId="5306DA52" w14:textId="649B3A19" w:rsidR="00F054D0" w:rsidRDefault="00F054D0" w:rsidP="00F054D0">
            <w:pPr>
              <w:pStyle w:val="a9"/>
              <w:rPr>
                <w:spacing w:val="0"/>
              </w:rPr>
            </w:pPr>
            <w:r w:rsidRPr="00F054D0">
              <w:rPr>
                <w:rFonts w:ascii="ＭＳ ゴシック" w:hAnsi="ＭＳ ゴシック" w:hint="eastAsia"/>
              </w:rPr>
              <w:lastRenderedPageBreak/>
              <w:t>２　本決定送達の日以降、債務者らが前項記載の義務に違反し、自ら又は第三者をして、債権者らに対し、前項のいずれかの行為をしたときは、違反行為をした債務者は、債権者らに対し、違反行為をした日１日につき金３万円の割合による金員を支払え</w:t>
            </w:r>
          </w:p>
          <w:p w14:paraId="73BE2798" w14:textId="77777777" w:rsidR="00F054D0" w:rsidRDefault="00F054D0" w:rsidP="00F054D0">
            <w:pPr>
              <w:pStyle w:val="a9"/>
              <w:rPr>
                <w:spacing w:val="0"/>
              </w:rPr>
            </w:pPr>
          </w:p>
          <w:p w14:paraId="6101FA49" w14:textId="77777777" w:rsidR="00F054D0" w:rsidRDefault="00F054D0" w:rsidP="00F054D0">
            <w:pPr>
              <w:pStyle w:val="a9"/>
              <w:rPr>
                <w:spacing w:val="0"/>
              </w:rPr>
            </w:pPr>
            <w:r>
              <w:rPr>
                <w:rFonts w:ascii="ＭＳ ゴシック" w:hAnsi="ＭＳ ゴシック" w:hint="eastAsia"/>
              </w:rPr>
              <w:t xml:space="preserve">　　　　　　　　　　　　　　　　申立ての理由</w:t>
            </w:r>
          </w:p>
          <w:p w14:paraId="379A4516" w14:textId="0451FB8A" w:rsidR="00F054D0" w:rsidRDefault="00F054D0" w:rsidP="00F054D0">
            <w:pPr>
              <w:pStyle w:val="a9"/>
              <w:rPr>
                <w:spacing w:val="0"/>
              </w:rPr>
            </w:pPr>
            <w:r>
              <w:rPr>
                <w:rFonts w:ascii="ＭＳ ゴシック" w:hAnsi="ＭＳ ゴシック" w:hint="eastAsia"/>
              </w:rPr>
              <w:t xml:space="preserve">　債務者は、債権者に対し、下記事件の執行力ある債務名義の正本に基づき、申立ての趣旨第１項のとおりの義務があるにもかかわらず、これに違反するおそれがあり、違反の場合、債権者は損害を被ることとなる。そうすると、支払予告金は、申立ての趣旨第２項の金員とするのが相当であると思料する。</w:t>
            </w:r>
          </w:p>
          <w:p w14:paraId="34593123" w14:textId="77777777" w:rsidR="00F054D0" w:rsidRDefault="00F054D0" w:rsidP="00F054D0">
            <w:pPr>
              <w:pStyle w:val="a9"/>
              <w:rPr>
                <w:spacing w:val="0"/>
              </w:rPr>
            </w:pPr>
            <w:r>
              <w:rPr>
                <w:rFonts w:ascii="ＭＳ ゴシック" w:hAnsi="ＭＳ ゴシック" w:hint="eastAsia"/>
              </w:rPr>
              <w:t xml:space="preserve">　よって、申立ての趣旨記載の裁判を求める。</w:t>
            </w:r>
          </w:p>
          <w:p w14:paraId="5CBEE4E1" w14:textId="77777777" w:rsidR="00F054D0" w:rsidRDefault="00F054D0" w:rsidP="00F054D0">
            <w:pPr>
              <w:pStyle w:val="a9"/>
              <w:rPr>
                <w:spacing w:val="0"/>
              </w:rPr>
            </w:pPr>
            <w:r>
              <w:rPr>
                <w:rFonts w:ascii="ＭＳ ゴシック" w:hAnsi="ＭＳ ゴシック" w:hint="eastAsia"/>
              </w:rPr>
              <w:t xml:space="preserve">　　　　　　　　　　　　　　　　　　記</w:t>
            </w:r>
          </w:p>
          <w:p w14:paraId="225F6B6D" w14:textId="568AC429" w:rsidR="00F054D0" w:rsidRDefault="00F054D0" w:rsidP="00F054D0">
            <w:pPr>
              <w:pStyle w:val="a9"/>
              <w:rPr>
                <w:spacing w:val="0"/>
              </w:rPr>
            </w:pPr>
            <w:r>
              <w:rPr>
                <w:rFonts w:ascii="ＭＳ ゴシック" w:hAnsi="ＭＳ ゴシック" w:hint="eastAsia"/>
              </w:rPr>
              <w:t xml:space="preserve">　大阪地方裁判所堺支部　令和５年（ヨ）第４６号</w:t>
            </w:r>
          </w:p>
          <w:p w14:paraId="41A8E65A" w14:textId="41634270" w:rsidR="00F054D0" w:rsidRDefault="00F054D0" w:rsidP="00F054D0">
            <w:pPr>
              <w:pStyle w:val="a9"/>
              <w:rPr>
                <w:spacing w:val="0"/>
              </w:rPr>
            </w:pPr>
            <w:r>
              <w:rPr>
                <w:rFonts w:ascii="ＭＳ ゴシック" w:hAnsi="ＭＳ ゴシック" w:hint="eastAsia"/>
              </w:rPr>
              <w:t xml:space="preserve">　仮処分決定</w:t>
            </w:r>
          </w:p>
          <w:p w14:paraId="0799D58D" w14:textId="77777777" w:rsidR="00F054D0" w:rsidRDefault="00F054D0" w:rsidP="00F054D0">
            <w:pPr>
              <w:pStyle w:val="a9"/>
              <w:rPr>
                <w:spacing w:val="0"/>
              </w:rPr>
            </w:pPr>
          </w:p>
          <w:p w14:paraId="33A2474F" w14:textId="77777777" w:rsidR="00F054D0" w:rsidRDefault="00F054D0" w:rsidP="00F054D0">
            <w:pPr>
              <w:pStyle w:val="a9"/>
              <w:rPr>
                <w:spacing w:val="0"/>
              </w:rPr>
            </w:pPr>
            <w:r>
              <w:rPr>
                <w:rFonts w:ascii="ＭＳ ゴシック" w:hAnsi="ＭＳ ゴシック" w:hint="eastAsia"/>
              </w:rPr>
              <w:t xml:space="preserve">　　　　　　　　　　　　　　　　添付書類</w:t>
            </w:r>
          </w:p>
          <w:p w14:paraId="7396674E" w14:textId="77777777" w:rsidR="00F054D0" w:rsidRDefault="00F054D0" w:rsidP="00F054D0">
            <w:pPr>
              <w:pStyle w:val="a9"/>
              <w:rPr>
                <w:spacing w:val="0"/>
              </w:rPr>
            </w:pPr>
          </w:p>
          <w:p w14:paraId="6C0611B8" w14:textId="32DE8C1E" w:rsidR="00F054D0" w:rsidRDefault="00F054D0" w:rsidP="00F054D0">
            <w:pPr>
              <w:pStyle w:val="a9"/>
              <w:rPr>
                <w:spacing w:val="0"/>
              </w:rPr>
            </w:pPr>
            <w:r>
              <w:rPr>
                <w:rFonts w:ascii="ＭＳ ゴシック" w:hAnsi="ＭＳ ゴシック" w:hint="eastAsia"/>
              </w:rPr>
              <w:t>１　執行力のある決定正本　　　　　　１通</w:t>
            </w:r>
          </w:p>
          <w:p w14:paraId="3FE2BFBF" w14:textId="77777777" w:rsidR="00F054D0" w:rsidRDefault="00F054D0" w:rsidP="00F054D0">
            <w:pPr>
              <w:pStyle w:val="a9"/>
              <w:rPr>
                <w:rFonts w:ascii="ＭＳ ゴシック" w:hAnsi="ＭＳ ゴシック"/>
              </w:rPr>
            </w:pPr>
            <w:r>
              <w:rPr>
                <w:rFonts w:ascii="ＭＳ ゴシック" w:hAnsi="ＭＳ ゴシック" w:hint="eastAsia"/>
              </w:rPr>
              <w:t>２　上記送達証明書　　　　　　　　　１通</w:t>
            </w:r>
          </w:p>
          <w:p w14:paraId="1DC3BCF0" w14:textId="62646830" w:rsidR="00757A98" w:rsidRPr="003D2624" w:rsidRDefault="00F054D0" w:rsidP="000F48E7">
            <w:pPr>
              <w:pStyle w:val="a9"/>
              <w:rPr>
                <w:rFonts w:ascii="ＭＳ 明朝" w:hAnsi="ＭＳ 明朝"/>
                <w:b/>
                <w:color w:val="FF0000"/>
                <w:sz w:val="22"/>
              </w:rPr>
            </w:pPr>
            <w:r>
              <w:rPr>
                <w:rFonts w:ascii="ＭＳ ゴシック" w:hAnsi="ＭＳ ゴシック" w:hint="eastAsia"/>
              </w:rPr>
              <w:t>３　損害見積書　　　　　　　　　　　１通</w:t>
            </w:r>
            <w:r w:rsidR="00757A98" w:rsidRPr="00ED40D0">
              <w:rPr>
                <w:rFonts w:ascii="ＭＳ 明朝" w:hAnsi="ＭＳ 明朝"/>
              </w:rPr>
              <w:br/>
            </w:r>
            <w:r w:rsidR="00757A98">
              <w:rPr>
                <w:rFonts w:ascii="ＭＳ 明朝" w:hAnsi="ＭＳ 明朝" w:hint="eastAsia"/>
                <w:b/>
                <w:color w:val="FF0000"/>
                <w:sz w:val="22"/>
              </w:rPr>
              <w:t xml:space="preserve">　　　　　　　　　　　　　　　　　　　　　　　　</w:t>
            </w:r>
            <w:r w:rsidR="00757A98">
              <w:rPr>
                <w:rFonts w:ascii="ＭＳ 明朝" w:hAnsi="ＭＳ 明朝" w:hint="eastAsia"/>
                <w:sz w:val="22"/>
                <w:szCs w:val="22"/>
              </w:rPr>
              <w:t xml:space="preserve">　　　　　　　　　　　　　　　　　　　　　　　　　　　　　　　　　　</w:t>
            </w:r>
            <w:r w:rsidR="00757A98">
              <w:rPr>
                <w:rFonts w:ascii="ＭＳ 明朝" w:hAnsi="ＭＳ 明朝" w:hint="eastAsia"/>
                <w:b/>
                <w:color w:val="FF0000"/>
                <w:sz w:val="22"/>
              </w:rPr>
              <w:t xml:space="preserve">　　　　　　　　　　　　　　　　　　　　　　</w:t>
            </w:r>
          </w:p>
          <w:p w14:paraId="7933F7C9" w14:textId="77777777" w:rsidR="00757A98" w:rsidRPr="00992880" w:rsidRDefault="00757A98" w:rsidP="0017284A">
            <w:pPr>
              <w:jc w:val="left"/>
              <w:rPr>
                <w:rFonts w:ascii="ＭＳ 明朝" w:hAnsi="ＭＳ 明朝"/>
                <w:b/>
                <w:color w:val="FF0000"/>
                <w:sz w:val="22"/>
                <w:szCs w:val="22"/>
              </w:rPr>
            </w:pPr>
            <w:r>
              <w:rPr>
                <w:rFonts w:ascii="ＭＳ 明朝" w:hAnsi="ＭＳ 明朝"/>
                <w:b/>
                <w:color w:val="FF0000"/>
                <w:sz w:val="22"/>
                <w:szCs w:val="22"/>
              </w:rPr>
              <w:t xml:space="preserve">　</w:t>
            </w:r>
            <w:r>
              <w:rPr>
                <w:rFonts w:ascii="ＭＳ 明朝" w:hAnsi="ＭＳ 明朝" w:hint="eastAsia"/>
                <w:b/>
                <w:color w:val="FF0000"/>
                <w:sz w:val="22"/>
                <w:szCs w:val="22"/>
              </w:rPr>
              <w:t xml:space="preserve">　</w:t>
            </w:r>
            <w:r>
              <w:rPr>
                <w:rFonts w:ascii="ＭＳ 明朝" w:hAnsi="ＭＳ 明朝"/>
                <w:b/>
                <w:color w:val="FF0000"/>
                <w:sz w:val="22"/>
                <w:szCs w:val="22"/>
              </w:rPr>
              <w:t xml:space="preserve">　　　　　　　　</w:t>
            </w:r>
          </w:p>
        </w:tc>
      </w:tr>
    </w:tbl>
    <w:p w14:paraId="2DB2EEC9" w14:textId="617989B6" w:rsidR="00757A98" w:rsidRDefault="00757A98" w:rsidP="0084227A">
      <w:pPr>
        <w:spacing w:after="240"/>
        <w:jc w:val="left"/>
        <w:rPr>
          <w:rFonts w:ascii="ＭＳ 明朝" w:hAnsi="ＭＳ 明朝"/>
          <w:bdr w:val="single" w:sz="4" w:space="0" w:color="auto"/>
        </w:rPr>
      </w:pPr>
    </w:p>
    <w:p w14:paraId="0EA4F479" w14:textId="69436D5E" w:rsidR="005247ED" w:rsidRDefault="005247ED">
      <w:pPr>
        <w:widowControl/>
        <w:jc w:val="left"/>
        <w:rPr>
          <w:rFonts w:ascii="ＭＳ 明朝" w:hAnsi="ＭＳ 明朝"/>
          <w:bdr w:val="single" w:sz="4" w:space="0" w:color="auto"/>
        </w:rPr>
      </w:pPr>
      <w:r>
        <w:rPr>
          <w:rFonts w:ascii="ＭＳ 明朝" w:hAnsi="ＭＳ 明朝"/>
          <w:bdr w:val="single" w:sz="4" w:space="0" w:color="auto"/>
        </w:rPr>
        <w:br w:type="page"/>
      </w:r>
    </w:p>
    <w:tbl>
      <w:tblPr>
        <w:tblW w:w="0" w:type="auto"/>
        <w:jc w:val="center"/>
        <w:tblCellSpacing w:w="0" w:type="dxa"/>
        <w:tblCellMar>
          <w:left w:w="0" w:type="dxa"/>
          <w:right w:w="0" w:type="dxa"/>
        </w:tblCellMar>
        <w:tblLook w:val="0000" w:firstRow="0" w:lastRow="0" w:firstColumn="0" w:lastColumn="0" w:noHBand="0" w:noVBand="0"/>
      </w:tblPr>
      <w:tblGrid>
        <w:gridCol w:w="8471"/>
      </w:tblGrid>
      <w:tr w:rsidR="005247ED" w14:paraId="5BC4968A" w14:textId="77777777" w:rsidTr="00DB587D">
        <w:trPr>
          <w:trHeight w:val="12464"/>
          <w:tblCellSpacing w:w="0" w:type="dxa"/>
          <w:jc w:val="center"/>
        </w:trPr>
        <w:tc>
          <w:tcPr>
            <w:tcW w:w="8471" w:type="dxa"/>
          </w:tcPr>
          <w:p w14:paraId="428D0917" w14:textId="77777777" w:rsidR="005247ED" w:rsidRPr="001D5201" w:rsidRDefault="005247ED" w:rsidP="00DB587D">
            <w:pPr>
              <w:ind w:firstLineChars="500" w:firstLine="1230"/>
              <w:rPr>
                <w:rFonts w:ascii="ＭＳ 明朝" w:hAnsi="ＭＳ 明朝"/>
                <w:sz w:val="32"/>
                <w:szCs w:val="32"/>
                <w:lang w:eastAsia="zh-CN"/>
              </w:rPr>
            </w:pPr>
            <w:r>
              <w:rPr>
                <w:rFonts w:ascii="ＭＳ ゴシック" w:eastAsia="ＭＳ ゴシック" w:hAnsi="ＭＳ ゴシック"/>
                <w:sz w:val="24"/>
                <w:szCs w:val="27"/>
              </w:rPr>
              <w:lastRenderedPageBreak/>
              <w:t xml:space="preserve">　 　 </w:t>
            </w:r>
            <w:r w:rsidRPr="001D5201">
              <w:rPr>
                <w:rFonts w:ascii="ＭＳ 明朝" w:hAnsi="ＭＳ 明朝"/>
                <w:sz w:val="32"/>
                <w:szCs w:val="32"/>
                <w:lang w:eastAsia="zh-CN"/>
              </w:rPr>
              <w:t xml:space="preserve">当　事　者　目　録 </w:t>
            </w:r>
          </w:p>
          <w:p w14:paraId="438347AD" w14:textId="77777777" w:rsidR="00FA618F" w:rsidRDefault="005247ED" w:rsidP="00FA618F">
            <w:pPr>
              <w:ind w:left="246" w:hangingChars="100" w:hanging="246"/>
              <w:rPr>
                <w:lang w:eastAsia="zh-CN"/>
              </w:rPr>
            </w:pPr>
            <w:r>
              <w:rPr>
                <w:rFonts w:ascii="ＭＳ ゴシック" w:eastAsia="ＭＳ ゴシック" w:hAnsi="ＭＳ ゴシック"/>
                <w:sz w:val="24"/>
                <w:szCs w:val="27"/>
                <w:lang w:eastAsia="zh-CN"/>
              </w:rPr>
              <w:t xml:space="preserve">　</w:t>
            </w:r>
          </w:p>
          <w:p w14:paraId="1E619AE8" w14:textId="77777777" w:rsidR="00FA618F" w:rsidRDefault="00FA618F" w:rsidP="00FA618F">
            <w:pPr>
              <w:ind w:left="216" w:hangingChars="100" w:hanging="216"/>
              <w:rPr>
                <w:lang w:eastAsia="zh-CN"/>
              </w:rPr>
            </w:pPr>
            <w:r>
              <w:rPr>
                <w:rFonts w:hint="eastAsia"/>
                <w:lang w:eastAsia="zh-CN"/>
              </w:rPr>
              <w:t>〒５８３－０８６１</w:t>
            </w:r>
          </w:p>
          <w:p w14:paraId="21806EB4" w14:textId="77777777" w:rsidR="00FA618F" w:rsidRDefault="00FA618F" w:rsidP="00FA618F">
            <w:pPr>
              <w:ind w:left="216" w:hangingChars="100" w:hanging="216"/>
              <w:rPr>
                <w:lang w:eastAsia="zh-CN"/>
              </w:rPr>
            </w:pPr>
            <w:r>
              <w:rPr>
                <w:rFonts w:hint="eastAsia"/>
                <w:lang w:eastAsia="zh-CN"/>
              </w:rPr>
              <w:t>大阪府羽曳野市西浦５丁目１番３号</w:t>
            </w:r>
          </w:p>
          <w:p w14:paraId="5723C09D" w14:textId="0DB80B3A" w:rsidR="00FA618F" w:rsidRDefault="00FA618F" w:rsidP="00FA618F">
            <w:pPr>
              <w:ind w:leftChars="100" w:left="216"/>
              <w:rPr>
                <w:rFonts w:eastAsia="DengXian"/>
                <w:lang w:eastAsia="zh-CN"/>
              </w:rPr>
            </w:pPr>
            <w:r>
              <w:rPr>
                <w:rFonts w:hint="eastAsia"/>
                <w:lang w:eastAsia="zh-CN"/>
              </w:rPr>
              <w:t xml:space="preserve">債権者　</w:t>
            </w:r>
            <w:r>
              <w:rPr>
                <w:rFonts w:hint="eastAsia"/>
              </w:rPr>
              <w:t xml:space="preserve">　　</w:t>
            </w:r>
            <w:r>
              <w:rPr>
                <w:rFonts w:hint="eastAsia"/>
                <w:lang w:eastAsia="zh-CN"/>
              </w:rPr>
              <w:t>石</w:t>
            </w:r>
            <w:r>
              <w:rPr>
                <w:rFonts w:hint="eastAsia"/>
              </w:rPr>
              <w:t xml:space="preserve">　</w:t>
            </w:r>
            <w:r>
              <w:rPr>
                <w:rFonts w:hint="eastAsia"/>
                <w:lang w:eastAsia="zh-CN"/>
              </w:rPr>
              <w:t xml:space="preserve">橋　</w:t>
            </w:r>
            <w:r>
              <w:rPr>
                <w:rFonts w:hint="eastAsia"/>
              </w:rPr>
              <w:t xml:space="preserve">　　</w:t>
            </w:r>
            <w:r>
              <w:rPr>
                <w:rFonts w:hint="eastAsia"/>
                <w:lang w:eastAsia="zh-CN"/>
              </w:rPr>
              <w:t>嘉</w:t>
            </w:r>
            <w:r>
              <w:rPr>
                <w:rFonts w:hint="eastAsia"/>
              </w:rPr>
              <w:t xml:space="preserve">　</w:t>
            </w:r>
            <w:r>
              <w:rPr>
                <w:rFonts w:hint="eastAsia"/>
                <w:lang w:eastAsia="zh-CN"/>
              </w:rPr>
              <w:t>雄</w:t>
            </w:r>
          </w:p>
          <w:p w14:paraId="11A11CFB" w14:textId="77777777" w:rsidR="00FA618F" w:rsidRPr="00D009CC" w:rsidRDefault="00FA618F" w:rsidP="00FA618F">
            <w:pPr>
              <w:rPr>
                <w:rFonts w:eastAsia="DengXian"/>
                <w:lang w:eastAsia="zh-CN"/>
              </w:rPr>
            </w:pPr>
            <w:r w:rsidRPr="00F10245">
              <w:rPr>
                <w:rFonts w:ascii="游明朝" w:eastAsia="游明朝" w:hAnsi="游明朝" w:hint="eastAsia"/>
              </w:rPr>
              <w:t>同所</w:t>
            </w:r>
          </w:p>
          <w:p w14:paraId="6CE189C5" w14:textId="77777777" w:rsidR="00FA618F" w:rsidRPr="00260101" w:rsidRDefault="00FA618F" w:rsidP="00FA618F">
            <w:pPr>
              <w:ind w:firstLineChars="100" w:firstLine="216"/>
              <w:rPr>
                <w:rFonts w:eastAsia="DengXian"/>
                <w:lang w:eastAsia="zh-CN"/>
              </w:rPr>
            </w:pPr>
            <w:r>
              <w:rPr>
                <w:rFonts w:hint="eastAsia"/>
                <w:lang w:eastAsia="zh-CN"/>
              </w:rPr>
              <w:t>同</w:t>
            </w:r>
            <w:r>
              <w:rPr>
                <w:rFonts w:hint="eastAsia"/>
              </w:rPr>
              <w:t>上</w:t>
            </w:r>
            <w:r>
              <w:rPr>
                <w:rFonts w:hint="eastAsia"/>
                <w:lang w:eastAsia="zh-CN"/>
              </w:rPr>
              <w:t xml:space="preserve">　　　</w:t>
            </w:r>
            <w:r>
              <w:rPr>
                <w:rFonts w:hint="eastAsia"/>
              </w:rPr>
              <w:t xml:space="preserve">　代替氏名　Ａ</w:t>
            </w:r>
          </w:p>
          <w:p w14:paraId="236F3A70" w14:textId="77777777" w:rsidR="00FA618F" w:rsidRPr="00D009CC" w:rsidRDefault="00FA618F" w:rsidP="00FA618F">
            <w:pPr>
              <w:rPr>
                <w:rFonts w:eastAsia="DengXian"/>
                <w:lang w:eastAsia="zh-CN"/>
              </w:rPr>
            </w:pPr>
            <w:r w:rsidRPr="00F10245">
              <w:rPr>
                <w:rFonts w:ascii="游明朝" w:eastAsia="游明朝" w:hAnsi="游明朝" w:hint="eastAsia"/>
              </w:rPr>
              <w:t>同所</w:t>
            </w:r>
          </w:p>
          <w:p w14:paraId="7D219581" w14:textId="77777777" w:rsidR="00FA618F" w:rsidRPr="00260101" w:rsidRDefault="00FA618F" w:rsidP="00FA618F">
            <w:pPr>
              <w:ind w:firstLineChars="100" w:firstLine="216"/>
              <w:rPr>
                <w:rFonts w:eastAsia="DengXian"/>
                <w:lang w:eastAsia="zh-CN"/>
              </w:rPr>
            </w:pPr>
            <w:r>
              <w:rPr>
                <w:rFonts w:hint="eastAsia"/>
                <w:lang w:eastAsia="zh-CN"/>
              </w:rPr>
              <w:t>同</w:t>
            </w:r>
            <w:r>
              <w:rPr>
                <w:rFonts w:hint="eastAsia"/>
              </w:rPr>
              <w:t>上</w:t>
            </w:r>
            <w:r>
              <w:rPr>
                <w:rFonts w:hint="eastAsia"/>
                <w:lang w:eastAsia="zh-CN"/>
              </w:rPr>
              <w:t xml:space="preserve">　　　</w:t>
            </w:r>
            <w:r>
              <w:rPr>
                <w:rFonts w:hint="eastAsia"/>
              </w:rPr>
              <w:t xml:space="preserve">　代替氏名　Ｂ</w:t>
            </w:r>
          </w:p>
          <w:p w14:paraId="0C716642" w14:textId="77777777" w:rsidR="00FA618F" w:rsidRPr="005826E4" w:rsidRDefault="00FA618F" w:rsidP="00FA618F">
            <w:pPr>
              <w:ind w:left="216" w:hangingChars="100" w:hanging="216"/>
            </w:pPr>
          </w:p>
          <w:p w14:paraId="756CB722" w14:textId="77777777" w:rsidR="00FA618F" w:rsidRDefault="00FA618F" w:rsidP="00FA618F">
            <w:pPr>
              <w:ind w:leftChars="994" w:left="2363" w:hangingChars="100" w:hanging="216"/>
            </w:pPr>
            <w:r>
              <w:rPr>
                <w:rFonts w:hint="eastAsia"/>
              </w:rPr>
              <w:t>〒５３０－００４７</w:t>
            </w:r>
          </w:p>
          <w:p w14:paraId="66BA864A" w14:textId="77777777" w:rsidR="00FA618F" w:rsidRDefault="00FA618F" w:rsidP="00FA618F">
            <w:pPr>
              <w:ind w:leftChars="994" w:left="2363" w:hangingChars="100" w:hanging="216"/>
            </w:pPr>
            <w:r>
              <w:rPr>
                <w:rFonts w:hint="eastAsia"/>
              </w:rPr>
              <w:t>大阪市北区西天満４丁目５番５号　マーキス梅田３０９号室</w:t>
            </w:r>
          </w:p>
          <w:p w14:paraId="1CBEB74D" w14:textId="77777777" w:rsidR="00FA618F" w:rsidRDefault="00FA618F" w:rsidP="00FA618F">
            <w:pPr>
              <w:ind w:leftChars="994" w:left="2363" w:hangingChars="100" w:hanging="216"/>
            </w:pPr>
            <w:r>
              <w:rPr>
                <w:rFonts w:hint="eastAsia"/>
              </w:rPr>
              <w:t>梅新東法律事務所（送達場所）</w:t>
            </w:r>
          </w:p>
          <w:p w14:paraId="5B8AC675" w14:textId="77777777" w:rsidR="00FA618F" w:rsidRDefault="00FA618F" w:rsidP="00FA618F">
            <w:pPr>
              <w:ind w:leftChars="994" w:left="2363" w:hangingChars="100" w:hanging="216"/>
            </w:pPr>
            <w:r>
              <w:rPr>
                <w:rFonts w:hint="eastAsia"/>
              </w:rPr>
              <w:t xml:space="preserve">　</w:t>
            </w:r>
            <w:proofErr w:type="spellStart"/>
            <w:r>
              <w:rPr>
                <w:rFonts w:hint="eastAsia"/>
              </w:rPr>
              <w:t>tel</w:t>
            </w:r>
            <w:proofErr w:type="spellEnd"/>
            <w:r>
              <w:rPr>
                <w:rFonts w:hint="eastAsia"/>
              </w:rPr>
              <w:t xml:space="preserve">　０６－６３６０－６５６２</w:t>
            </w:r>
          </w:p>
          <w:p w14:paraId="75EC6D43" w14:textId="77777777" w:rsidR="00FA618F" w:rsidRDefault="00FA618F" w:rsidP="00FA618F">
            <w:pPr>
              <w:ind w:leftChars="994" w:left="2363" w:hangingChars="100" w:hanging="216"/>
            </w:pPr>
            <w:r>
              <w:rPr>
                <w:rFonts w:hint="eastAsia"/>
              </w:rPr>
              <w:t xml:space="preserve">　</w:t>
            </w:r>
            <w:r>
              <w:rPr>
                <w:rFonts w:hint="eastAsia"/>
              </w:rPr>
              <w:t xml:space="preserve">fax </w:t>
            </w:r>
            <w:r>
              <w:rPr>
                <w:rFonts w:hint="eastAsia"/>
              </w:rPr>
              <w:t>０６－６３６０－６５６３</w:t>
            </w:r>
          </w:p>
          <w:p w14:paraId="0A289FB9" w14:textId="7ACEB2F9" w:rsidR="00FA618F" w:rsidRDefault="00FA618F" w:rsidP="00FA618F">
            <w:pPr>
              <w:ind w:leftChars="1094" w:left="2363"/>
            </w:pPr>
            <w:r>
              <w:rPr>
                <w:rFonts w:hint="eastAsia"/>
              </w:rPr>
              <w:t>債権者ら訴訟代理人　弁護士　山之内　桂</w:t>
            </w:r>
          </w:p>
          <w:p w14:paraId="538443C3" w14:textId="77777777" w:rsidR="00FA618F" w:rsidRDefault="00FA618F" w:rsidP="00FA618F">
            <w:pPr>
              <w:ind w:left="216" w:hangingChars="100" w:hanging="216"/>
              <w:rPr>
                <w:rFonts w:eastAsia="DengXian"/>
              </w:rPr>
            </w:pPr>
          </w:p>
          <w:p w14:paraId="14287B97" w14:textId="77777777" w:rsidR="00FA618F" w:rsidRPr="00D009CC" w:rsidRDefault="00FA618F" w:rsidP="00FA618F">
            <w:pPr>
              <w:ind w:left="216" w:hangingChars="100" w:hanging="216"/>
              <w:rPr>
                <w:rFonts w:eastAsia="DengXian"/>
              </w:rPr>
            </w:pPr>
          </w:p>
          <w:p w14:paraId="701A0AF9" w14:textId="77777777" w:rsidR="00FA618F" w:rsidRDefault="00FA618F" w:rsidP="00FA618F">
            <w:pPr>
              <w:ind w:left="216" w:hangingChars="100" w:hanging="216"/>
              <w:rPr>
                <w:lang w:eastAsia="zh-CN"/>
              </w:rPr>
            </w:pPr>
            <w:r>
              <w:rPr>
                <w:rFonts w:hint="eastAsia"/>
                <w:lang w:eastAsia="zh-CN"/>
              </w:rPr>
              <w:t>〒５８３－０８６１</w:t>
            </w:r>
          </w:p>
          <w:p w14:paraId="3223D85C" w14:textId="0D4B195D" w:rsidR="00FA618F" w:rsidRDefault="00FA618F" w:rsidP="00FA618F">
            <w:pPr>
              <w:ind w:left="216" w:hangingChars="100" w:hanging="216"/>
              <w:rPr>
                <w:lang w:eastAsia="zh-CN"/>
              </w:rPr>
            </w:pPr>
            <w:r>
              <w:rPr>
                <w:rFonts w:hint="eastAsia"/>
                <w:lang w:eastAsia="zh-CN"/>
              </w:rPr>
              <w:t>大阪府羽曳野市西浦５丁目１番３号</w:t>
            </w:r>
          </w:p>
          <w:p w14:paraId="24301C76" w14:textId="1518C63D" w:rsidR="00FA618F" w:rsidRDefault="00FA618F" w:rsidP="00FA618F">
            <w:pPr>
              <w:ind w:leftChars="100" w:left="216"/>
              <w:rPr>
                <w:rFonts w:eastAsia="DengXian"/>
                <w:lang w:eastAsia="zh-CN"/>
              </w:rPr>
            </w:pPr>
            <w:r>
              <w:rPr>
                <w:rFonts w:hint="eastAsia"/>
                <w:noProof/>
                <w:lang w:eastAsia="zh-CN"/>
              </w:rPr>
              <w:drawing>
                <wp:anchor distT="0" distB="0" distL="114300" distR="114300" simplePos="0" relativeHeight="251659264" behindDoc="0" locked="0" layoutInCell="1" allowOverlap="1" wp14:anchorId="3BB8E54B" wp14:editId="2D42A6E8">
                  <wp:simplePos x="0" y="0"/>
                  <wp:positionH relativeFrom="column">
                    <wp:posOffset>982980</wp:posOffset>
                  </wp:positionH>
                  <wp:positionV relativeFrom="paragraph">
                    <wp:posOffset>28575</wp:posOffset>
                  </wp:positionV>
                  <wp:extent cx="142875" cy="142875"/>
                  <wp:effectExtent l="0" t="0" r="9525" b="9525"/>
                  <wp:wrapNone/>
                  <wp:docPr id="79816016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lang w:eastAsia="zh-CN"/>
              </w:rPr>
              <w:t xml:space="preserve">債務者　</w:t>
            </w:r>
            <w:r>
              <w:rPr>
                <w:rFonts w:hint="eastAsia"/>
              </w:rPr>
              <w:t xml:space="preserve">　　　　　</w:t>
            </w:r>
            <w:r>
              <w:rPr>
                <w:rFonts w:hint="eastAsia"/>
                <w:lang w:eastAsia="zh-CN"/>
              </w:rPr>
              <w:t>村</w:t>
            </w:r>
            <w:r>
              <w:rPr>
                <w:rFonts w:hint="eastAsia"/>
              </w:rPr>
              <w:t xml:space="preserve">　</w:t>
            </w:r>
            <w:r>
              <w:rPr>
                <w:rFonts w:hint="eastAsia"/>
                <w:lang w:eastAsia="zh-CN"/>
              </w:rPr>
              <w:t xml:space="preserve">　恵</w:t>
            </w:r>
            <w:r>
              <w:rPr>
                <w:rFonts w:hint="eastAsia"/>
              </w:rPr>
              <w:t xml:space="preserve">　</w:t>
            </w:r>
            <w:r>
              <w:rPr>
                <w:rFonts w:hint="eastAsia"/>
                <w:lang w:eastAsia="zh-CN"/>
              </w:rPr>
              <w:t>美</w:t>
            </w:r>
          </w:p>
          <w:p w14:paraId="64C0A8F1" w14:textId="77777777" w:rsidR="00FA618F" w:rsidRPr="00D009CC" w:rsidRDefault="00FA618F" w:rsidP="00FA618F">
            <w:pPr>
              <w:ind w:left="216" w:hangingChars="100" w:hanging="216"/>
              <w:rPr>
                <w:rFonts w:eastAsia="DengXian"/>
                <w:lang w:eastAsia="zh-CN"/>
              </w:rPr>
            </w:pPr>
            <w:r w:rsidRPr="00F10245">
              <w:rPr>
                <w:rFonts w:ascii="游明朝" w:eastAsia="游明朝" w:hAnsi="游明朝" w:hint="eastAsia"/>
                <w:lang w:eastAsia="zh-CN"/>
              </w:rPr>
              <w:t>同所</w:t>
            </w:r>
          </w:p>
          <w:p w14:paraId="4E1E09BB" w14:textId="27EBC110" w:rsidR="00FA618F" w:rsidRPr="00A65CA4" w:rsidRDefault="00FA618F" w:rsidP="00FA618F">
            <w:pPr>
              <w:ind w:leftChars="100" w:left="216"/>
              <w:rPr>
                <w:lang w:eastAsia="zh-CN"/>
              </w:rPr>
            </w:pPr>
            <w:r>
              <w:rPr>
                <w:rFonts w:hint="eastAsia"/>
                <w:noProof/>
                <w:lang w:eastAsia="zh-CN"/>
              </w:rPr>
              <w:drawing>
                <wp:anchor distT="0" distB="0" distL="114300" distR="114300" simplePos="0" relativeHeight="251660288" behindDoc="0" locked="0" layoutInCell="1" allowOverlap="1" wp14:anchorId="3F413461" wp14:editId="5C069BB2">
                  <wp:simplePos x="0" y="0"/>
                  <wp:positionH relativeFrom="column">
                    <wp:posOffset>777240</wp:posOffset>
                  </wp:positionH>
                  <wp:positionV relativeFrom="paragraph">
                    <wp:posOffset>56515</wp:posOffset>
                  </wp:positionV>
                  <wp:extent cx="142875" cy="142875"/>
                  <wp:effectExtent l="0" t="0" r="9525" b="9525"/>
                  <wp:wrapNone/>
                  <wp:docPr id="202537403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lang w:eastAsia="zh-CN"/>
              </w:rPr>
              <w:t>同上　　　　　村　　和　彦</w:t>
            </w:r>
          </w:p>
          <w:p w14:paraId="71681F26" w14:textId="77777777" w:rsidR="00FA618F" w:rsidRDefault="00FA618F" w:rsidP="00FA618F">
            <w:pPr>
              <w:rPr>
                <w:rFonts w:ascii="ＭＳ 明朝"/>
                <w:spacing w:val="2"/>
                <w:lang w:eastAsia="zh-CN"/>
              </w:rPr>
            </w:pPr>
          </w:p>
          <w:p w14:paraId="42F568DC" w14:textId="427FFB4D" w:rsidR="00217DB2" w:rsidRPr="00FA618F" w:rsidRDefault="00217DB2" w:rsidP="00FA618F">
            <w:pPr>
              <w:jc w:val="left"/>
              <w:rPr>
                <w:rFonts w:ascii="ＭＳ ゴシック" w:eastAsia="ＭＳ ゴシック" w:hAnsi="ＭＳ ゴシック" w:cs="Arial Unicode MS"/>
                <w:color w:val="000000"/>
                <w:sz w:val="24"/>
                <w:lang w:eastAsia="zh-CN"/>
              </w:rPr>
            </w:pPr>
          </w:p>
        </w:tc>
      </w:tr>
    </w:tbl>
    <w:p w14:paraId="1FD00513" w14:textId="77777777" w:rsidR="005247ED" w:rsidRPr="00C54918" w:rsidRDefault="005247ED" w:rsidP="005247ED">
      <w:pPr>
        <w:rPr>
          <w:lang w:eastAsia="zh-CN"/>
        </w:rPr>
      </w:pPr>
    </w:p>
    <w:p w14:paraId="5AC79DD1" w14:textId="3D92CA1A" w:rsidR="00FA618F" w:rsidRDefault="00FA618F">
      <w:pPr>
        <w:widowControl/>
        <w:jc w:val="left"/>
        <w:rPr>
          <w:rFonts w:ascii="ＭＳ 明朝" w:hAnsi="ＭＳ 明朝"/>
          <w:bdr w:val="single" w:sz="4" w:space="0" w:color="auto"/>
          <w:lang w:eastAsia="zh-CN"/>
        </w:rPr>
      </w:pPr>
      <w:r>
        <w:rPr>
          <w:rFonts w:ascii="ＭＳ 明朝" w:hAnsi="ＭＳ 明朝"/>
          <w:bdr w:val="single" w:sz="4" w:space="0" w:color="auto"/>
          <w:lang w:eastAsia="zh-CN"/>
        </w:rPr>
        <w:lastRenderedPageBreak/>
        <w:br w:type="page"/>
      </w:r>
    </w:p>
    <w:tbl>
      <w:tblPr>
        <w:tblW w:w="0" w:type="auto"/>
        <w:jc w:val="center"/>
        <w:tblCellSpacing w:w="0" w:type="dxa"/>
        <w:tblCellMar>
          <w:left w:w="0" w:type="dxa"/>
          <w:right w:w="0" w:type="dxa"/>
        </w:tblCellMar>
        <w:tblLook w:val="0000" w:firstRow="0" w:lastRow="0" w:firstColumn="0" w:lastColumn="0" w:noHBand="0" w:noVBand="0"/>
      </w:tblPr>
      <w:tblGrid>
        <w:gridCol w:w="8471"/>
      </w:tblGrid>
      <w:tr w:rsidR="00FA618F" w14:paraId="26DFD58E" w14:textId="77777777" w:rsidTr="00557792">
        <w:trPr>
          <w:trHeight w:val="12464"/>
          <w:tblCellSpacing w:w="0" w:type="dxa"/>
          <w:jc w:val="center"/>
        </w:trPr>
        <w:tc>
          <w:tcPr>
            <w:tcW w:w="8471" w:type="dxa"/>
          </w:tcPr>
          <w:p w14:paraId="3E2877BF" w14:textId="77777777" w:rsidR="00FA618F" w:rsidRPr="005826E4" w:rsidRDefault="00FA618F" w:rsidP="00FA618F">
            <w:pPr>
              <w:jc w:val="center"/>
              <w:rPr>
                <w:w w:val="150"/>
                <w:lang w:eastAsia="zh-CN"/>
              </w:rPr>
            </w:pPr>
            <w:r>
              <w:rPr>
                <w:rFonts w:ascii="ＭＳ ゴシック" w:eastAsia="ＭＳ ゴシック" w:hAnsi="ＭＳ ゴシック"/>
                <w:sz w:val="24"/>
                <w:szCs w:val="27"/>
                <w:lang w:eastAsia="zh-CN"/>
              </w:rPr>
              <w:lastRenderedPageBreak/>
              <w:t xml:space="preserve">　 　 </w:t>
            </w:r>
            <w:r w:rsidRPr="001D5201">
              <w:rPr>
                <w:rFonts w:ascii="ＭＳ 明朝" w:hAnsi="ＭＳ 明朝"/>
                <w:sz w:val="32"/>
                <w:szCs w:val="32"/>
                <w:lang w:eastAsia="zh-CN"/>
              </w:rPr>
              <w:t xml:space="preserve">当　事　者　目　録 </w:t>
            </w:r>
            <w:r>
              <w:rPr>
                <w:rFonts w:hint="eastAsia"/>
                <w:w w:val="150"/>
                <w:lang w:eastAsia="zh-CN"/>
              </w:rPr>
              <w:t>（秘匿事項）</w:t>
            </w:r>
          </w:p>
          <w:p w14:paraId="3186B593" w14:textId="77777777" w:rsidR="00FA618F" w:rsidRDefault="00FA618F" w:rsidP="00FA618F">
            <w:pPr>
              <w:ind w:left="216" w:hangingChars="100" w:hanging="216"/>
              <w:rPr>
                <w:lang w:eastAsia="zh-CN"/>
              </w:rPr>
            </w:pPr>
          </w:p>
          <w:p w14:paraId="17F0A46B" w14:textId="77777777" w:rsidR="00FA618F" w:rsidRDefault="00FA618F" w:rsidP="00FA618F">
            <w:pPr>
              <w:ind w:left="216" w:hangingChars="100" w:hanging="216"/>
              <w:rPr>
                <w:lang w:eastAsia="zh-CN"/>
              </w:rPr>
            </w:pPr>
            <w:r>
              <w:rPr>
                <w:rFonts w:hint="eastAsia"/>
                <w:lang w:eastAsia="zh-CN"/>
              </w:rPr>
              <w:t>〒５８３－０８６１</w:t>
            </w:r>
          </w:p>
          <w:p w14:paraId="05E05273" w14:textId="77777777" w:rsidR="00FA618F" w:rsidRDefault="00FA618F" w:rsidP="00FA618F">
            <w:pPr>
              <w:ind w:left="216" w:hangingChars="100" w:hanging="216"/>
              <w:rPr>
                <w:lang w:eastAsia="zh-CN"/>
              </w:rPr>
            </w:pPr>
            <w:r>
              <w:rPr>
                <w:rFonts w:hint="eastAsia"/>
                <w:lang w:eastAsia="zh-CN"/>
              </w:rPr>
              <w:t>大阪府羽曳野市西浦５丁目１番３号</w:t>
            </w:r>
          </w:p>
          <w:p w14:paraId="09C7B463" w14:textId="495FA75D" w:rsidR="00FA618F" w:rsidRDefault="00FA618F" w:rsidP="00FA618F">
            <w:pPr>
              <w:ind w:leftChars="100" w:left="216"/>
              <w:rPr>
                <w:rFonts w:eastAsia="DengXian"/>
                <w:lang w:eastAsia="zh-CN"/>
              </w:rPr>
            </w:pPr>
            <w:r>
              <w:rPr>
                <w:rFonts w:hint="eastAsia"/>
                <w:lang w:eastAsia="zh-CN"/>
              </w:rPr>
              <w:t xml:space="preserve">債権者　</w:t>
            </w:r>
            <w:r>
              <w:rPr>
                <w:rFonts w:hint="eastAsia"/>
              </w:rPr>
              <w:t xml:space="preserve">　　</w:t>
            </w:r>
            <w:r>
              <w:rPr>
                <w:rFonts w:hint="eastAsia"/>
                <w:lang w:eastAsia="zh-CN"/>
              </w:rPr>
              <w:t>石</w:t>
            </w:r>
            <w:r>
              <w:rPr>
                <w:rFonts w:hint="eastAsia"/>
              </w:rPr>
              <w:t xml:space="preserve">　</w:t>
            </w:r>
            <w:r>
              <w:rPr>
                <w:rFonts w:hint="eastAsia"/>
                <w:lang w:eastAsia="zh-CN"/>
              </w:rPr>
              <w:t xml:space="preserve">橋　</w:t>
            </w:r>
            <w:r>
              <w:rPr>
                <w:rFonts w:hint="eastAsia"/>
              </w:rPr>
              <w:t xml:space="preserve">　　</w:t>
            </w:r>
            <w:r>
              <w:rPr>
                <w:rFonts w:hint="eastAsia"/>
                <w:lang w:eastAsia="zh-CN"/>
              </w:rPr>
              <w:t>嘉</w:t>
            </w:r>
            <w:r>
              <w:rPr>
                <w:rFonts w:hint="eastAsia"/>
              </w:rPr>
              <w:t xml:space="preserve">　</w:t>
            </w:r>
            <w:r>
              <w:rPr>
                <w:rFonts w:hint="eastAsia"/>
                <w:lang w:eastAsia="zh-CN"/>
              </w:rPr>
              <w:t>雄</w:t>
            </w:r>
          </w:p>
          <w:p w14:paraId="4D5FECB1" w14:textId="77777777" w:rsidR="00FA618F" w:rsidRPr="00D009CC" w:rsidRDefault="00FA618F" w:rsidP="00FA618F">
            <w:pPr>
              <w:rPr>
                <w:rFonts w:eastAsia="DengXian"/>
                <w:lang w:eastAsia="zh-CN"/>
              </w:rPr>
            </w:pPr>
            <w:r w:rsidRPr="00F10245">
              <w:rPr>
                <w:rFonts w:ascii="游明朝" w:eastAsia="游明朝" w:hAnsi="游明朝" w:hint="eastAsia"/>
              </w:rPr>
              <w:t>同所</w:t>
            </w:r>
          </w:p>
          <w:p w14:paraId="74081B03" w14:textId="77777777" w:rsidR="00FA618F" w:rsidRPr="00260101" w:rsidRDefault="00FA618F" w:rsidP="00FA618F">
            <w:pPr>
              <w:ind w:firstLineChars="100" w:firstLine="216"/>
              <w:rPr>
                <w:rFonts w:eastAsia="DengXian"/>
                <w:lang w:eastAsia="zh-CN"/>
              </w:rPr>
            </w:pPr>
            <w:r>
              <w:rPr>
                <w:rFonts w:hint="eastAsia"/>
                <w:lang w:eastAsia="zh-CN"/>
              </w:rPr>
              <w:t>同</w:t>
            </w:r>
            <w:r>
              <w:rPr>
                <w:rFonts w:hint="eastAsia"/>
              </w:rPr>
              <w:t>上</w:t>
            </w:r>
            <w:r>
              <w:rPr>
                <w:rFonts w:hint="eastAsia"/>
                <w:lang w:eastAsia="zh-CN"/>
              </w:rPr>
              <w:t xml:space="preserve">　　　</w:t>
            </w:r>
            <w:r>
              <w:rPr>
                <w:rFonts w:hint="eastAsia"/>
              </w:rPr>
              <w:t xml:space="preserve">　</w:t>
            </w:r>
            <w:r>
              <w:rPr>
                <w:rFonts w:hint="eastAsia"/>
                <w:lang w:eastAsia="zh-CN"/>
              </w:rPr>
              <w:t>石</w:t>
            </w:r>
            <w:r>
              <w:rPr>
                <w:rFonts w:hint="eastAsia"/>
              </w:rPr>
              <w:t xml:space="preserve">　</w:t>
            </w:r>
            <w:r>
              <w:rPr>
                <w:rFonts w:hint="eastAsia"/>
                <w:lang w:eastAsia="zh-CN"/>
              </w:rPr>
              <w:t>橋</w:t>
            </w:r>
            <w:r>
              <w:rPr>
                <w:rFonts w:hint="eastAsia"/>
              </w:rPr>
              <w:t xml:space="preserve">　</w:t>
            </w:r>
            <w:r>
              <w:rPr>
                <w:rFonts w:hint="eastAsia"/>
                <w:lang w:eastAsia="zh-CN"/>
              </w:rPr>
              <w:t xml:space="preserve">　</w:t>
            </w:r>
            <w:r>
              <w:rPr>
                <w:rFonts w:hint="eastAsia"/>
              </w:rPr>
              <w:t xml:space="preserve">　陽　子</w:t>
            </w:r>
          </w:p>
          <w:p w14:paraId="760144B0" w14:textId="77777777" w:rsidR="00FA618F" w:rsidRPr="00D009CC" w:rsidRDefault="00FA618F" w:rsidP="00FA618F">
            <w:pPr>
              <w:rPr>
                <w:rFonts w:eastAsia="DengXian"/>
                <w:lang w:eastAsia="zh-CN"/>
              </w:rPr>
            </w:pPr>
            <w:r w:rsidRPr="00F10245">
              <w:rPr>
                <w:rFonts w:ascii="游明朝" w:eastAsia="游明朝" w:hAnsi="游明朝" w:hint="eastAsia"/>
              </w:rPr>
              <w:t>同所</w:t>
            </w:r>
          </w:p>
          <w:p w14:paraId="29B504DB" w14:textId="77777777" w:rsidR="00FA618F" w:rsidRPr="00260101" w:rsidRDefault="00FA618F" w:rsidP="00FA618F">
            <w:pPr>
              <w:ind w:firstLineChars="100" w:firstLine="216"/>
              <w:rPr>
                <w:rFonts w:eastAsia="DengXian"/>
                <w:lang w:eastAsia="zh-CN"/>
              </w:rPr>
            </w:pPr>
            <w:r>
              <w:rPr>
                <w:rFonts w:hint="eastAsia"/>
                <w:lang w:eastAsia="zh-CN"/>
              </w:rPr>
              <w:t>同</w:t>
            </w:r>
            <w:r>
              <w:rPr>
                <w:rFonts w:hint="eastAsia"/>
              </w:rPr>
              <w:t>上</w:t>
            </w:r>
            <w:r>
              <w:rPr>
                <w:rFonts w:hint="eastAsia"/>
                <w:lang w:eastAsia="zh-CN"/>
              </w:rPr>
              <w:t xml:space="preserve">　　　</w:t>
            </w:r>
            <w:r>
              <w:rPr>
                <w:rFonts w:hint="eastAsia"/>
              </w:rPr>
              <w:t xml:space="preserve">　光　山　　　里　奈</w:t>
            </w:r>
          </w:p>
          <w:p w14:paraId="20881536" w14:textId="77777777" w:rsidR="00FA618F" w:rsidRPr="005826E4" w:rsidRDefault="00FA618F" w:rsidP="00FA618F">
            <w:pPr>
              <w:ind w:left="216" w:hangingChars="100" w:hanging="216"/>
            </w:pPr>
          </w:p>
          <w:p w14:paraId="1FA26F51" w14:textId="77777777" w:rsidR="00FA618F" w:rsidRDefault="00FA618F" w:rsidP="00FA618F">
            <w:pPr>
              <w:ind w:leftChars="994" w:left="2363" w:hangingChars="100" w:hanging="216"/>
            </w:pPr>
            <w:r>
              <w:rPr>
                <w:rFonts w:hint="eastAsia"/>
              </w:rPr>
              <w:t>〒５３０－００４７</w:t>
            </w:r>
          </w:p>
          <w:p w14:paraId="359540D5" w14:textId="77777777" w:rsidR="00FA618F" w:rsidRDefault="00FA618F" w:rsidP="00FA618F">
            <w:pPr>
              <w:ind w:leftChars="994" w:left="2363" w:hangingChars="100" w:hanging="216"/>
            </w:pPr>
            <w:r>
              <w:rPr>
                <w:rFonts w:hint="eastAsia"/>
              </w:rPr>
              <w:t>大阪市北区西天満４丁目５番５号　マーキス梅田３０９号室</w:t>
            </w:r>
          </w:p>
          <w:p w14:paraId="39E4ED04" w14:textId="77777777" w:rsidR="00FA618F" w:rsidRDefault="00FA618F" w:rsidP="00FA618F">
            <w:pPr>
              <w:ind w:leftChars="994" w:left="2363" w:hangingChars="100" w:hanging="216"/>
            </w:pPr>
            <w:r>
              <w:rPr>
                <w:rFonts w:hint="eastAsia"/>
              </w:rPr>
              <w:t>梅新東法律事務所（送達場所）</w:t>
            </w:r>
          </w:p>
          <w:p w14:paraId="1E6590CA" w14:textId="77777777" w:rsidR="00FA618F" w:rsidRDefault="00FA618F" w:rsidP="00FA618F">
            <w:pPr>
              <w:ind w:leftChars="994" w:left="2363" w:hangingChars="100" w:hanging="216"/>
            </w:pPr>
            <w:r>
              <w:rPr>
                <w:rFonts w:hint="eastAsia"/>
              </w:rPr>
              <w:t xml:space="preserve">　</w:t>
            </w:r>
            <w:proofErr w:type="spellStart"/>
            <w:r>
              <w:rPr>
                <w:rFonts w:hint="eastAsia"/>
              </w:rPr>
              <w:t>tel</w:t>
            </w:r>
            <w:proofErr w:type="spellEnd"/>
            <w:r>
              <w:rPr>
                <w:rFonts w:hint="eastAsia"/>
              </w:rPr>
              <w:t xml:space="preserve">　０６－６３６０－６５６２</w:t>
            </w:r>
          </w:p>
          <w:p w14:paraId="39706329" w14:textId="77777777" w:rsidR="00FA618F" w:rsidRDefault="00FA618F" w:rsidP="00FA618F">
            <w:pPr>
              <w:ind w:leftChars="994" w:left="2363" w:hangingChars="100" w:hanging="216"/>
            </w:pPr>
            <w:r>
              <w:rPr>
                <w:rFonts w:hint="eastAsia"/>
              </w:rPr>
              <w:t xml:space="preserve">　</w:t>
            </w:r>
            <w:r>
              <w:rPr>
                <w:rFonts w:hint="eastAsia"/>
              </w:rPr>
              <w:t xml:space="preserve">fax </w:t>
            </w:r>
            <w:r>
              <w:rPr>
                <w:rFonts w:hint="eastAsia"/>
              </w:rPr>
              <w:t>０６－６３６０－６５６３</w:t>
            </w:r>
          </w:p>
          <w:p w14:paraId="2798E434" w14:textId="4179CB88" w:rsidR="00FA618F" w:rsidRDefault="00FA618F" w:rsidP="00FA618F">
            <w:pPr>
              <w:ind w:leftChars="1094" w:left="2363"/>
            </w:pPr>
            <w:r>
              <w:rPr>
                <w:rFonts w:hint="eastAsia"/>
              </w:rPr>
              <w:t>債権者ら訴訟代理人　弁護士　山之内　桂</w:t>
            </w:r>
          </w:p>
          <w:p w14:paraId="2F775D3B" w14:textId="77777777" w:rsidR="00FA618F" w:rsidRDefault="00FA618F" w:rsidP="00FA618F">
            <w:pPr>
              <w:ind w:left="216" w:hangingChars="100" w:hanging="216"/>
              <w:rPr>
                <w:rFonts w:eastAsia="DengXian"/>
              </w:rPr>
            </w:pPr>
          </w:p>
          <w:p w14:paraId="11407F12" w14:textId="77777777" w:rsidR="00FA618F" w:rsidRPr="00D009CC" w:rsidRDefault="00FA618F" w:rsidP="00FA618F">
            <w:pPr>
              <w:ind w:left="216" w:hangingChars="100" w:hanging="216"/>
              <w:rPr>
                <w:rFonts w:eastAsia="DengXian"/>
              </w:rPr>
            </w:pPr>
          </w:p>
          <w:p w14:paraId="725798D2" w14:textId="77777777" w:rsidR="00FA618F" w:rsidRDefault="00FA618F" w:rsidP="00FA618F">
            <w:pPr>
              <w:ind w:left="216" w:hangingChars="100" w:hanging="216"/>
              <w:rPr>
                <w:lang w:eastAsia="zh-CN"/>
              </w:rPr>
            </w:pPr>
            <w:r>
              <w:rPr>
                <w:rFonts w:hint="eastAsia"/>
                <w:lang w:eastAsia="zh-CN"/>
              </w:rPr>
              <w:t>〒５８３－０８６１</w:t>
            </w:r>
          </w:p>
          <w:p w14:paraId="258EB4D7" w14:textId="77777777" w:rsidR="00FA618F" w:rsidRDefault="00FA618F" w:rsidP="00FA618F">
            <w:pPr>
              <w:ind w:left="216" w:hangingChars="100" w:hanging="216"/>
              <w:rPr>
                <w:lang w:eastAsia="zh-CN"/>
              </w:rPr>
            </w:pPr>
            <w:r>
              <w:rPr>
                <w:rFonts w:hint="eastAsia"/>
                <w:lang w:eastAsia="zh-CN"/>
              </w:rPr>
              <w:t>大阪府羽曳野市西浦５丁目１番３号</w:t>
            </w:r>
          </w:p>
          <w:p w14:paraId="6EBC5C04" w14:textId="49821CFC" w:rsidR="00FA618F" w:rsidRDefault="00FA618F" w:rsidP="00FA618F">
            <w:pPr>
              <w:ind w:leftChars="100" w:left="216"/>
              <w:rPr>
                <w:rFonts w:eastAsia="DengXian"/>
                <w:lang w:eastAsia="zh-CN"/>
              </w:rPr>
            </w:pPr>
            <w:r>
              <w:rPr>
                <w:rFonts w:hint="eastAsia"/>
                <w:noProof/>
                <w:lang w:eastAsia="zh-CN"/>
              </w:rPr>
              <w:drawing>
                <wp:anchor distT="0" distB="0" distL="114300" distR="114300" simplePos="0" relativeHeight="251665408" behindDoc="0" locked="0" layoutInCell="1" allowOverlap="1" wp14:anchorId="5B1C304D" wp14:editId="05305E44">
                  <wp:simplePos x="0" y="0"/>
                  <wp:positionH relativeFrom="column">
                    <wp:posOffset>982980</wp:posOffset>
                  </wp:positionH>
                  <wp:positionV relativeFrom="paragraph">
                    <wp:posOffset>57150</wp:posOffset>
                  </wp:positionV>
                  <wp:extent cx="142875" cy="142875"/>
                  <wp:effectExtent l="0" t="0" r="9525" b="9525"/>
                  <wp:wrapNone/>
                  <wp:docPr id="167730695"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lang w:eastAsia="zh-CN"/>
              </w:rPr>
              <w:t xml:space="preserve">債務者　</w:t>
            </w:r>
            <w:r>
              <w:rPr>
                <w:rFonts w:hint="eastAsia"/>
              </w:rPr>
              <w:t xml:space="preserve">　　　　　</w:t>
            </w:r>
            <w:r>
              <w:rPr>
                <w:rFonts w:hint="eastAsia"/>
                <w:lang w:eastAsia="zh-CN"/>
              </w:rPr>
              <w:t>村</w:t>
            </w:r>
            <w:r>
              <w:rPr>
                <w:rFonts w:hint="eastAsia"/>
              </w:rPr>
              <w:t xml:space="preserve">　</w:t>
            </w:r>
            <w:r>
              <w:rPr>
                <w:rFonts w:hint="eastAsia"/>
                <w:lang w:eastAsia="zh-CN"/>
              </w:rPr>
              <w:t xml:space="preserve">　恵</w:t>
            </w:r>
            <w:r>
              <w:rPr>
                <w:rFonts w:hint="eastAsia"/>
              </w:rPr>
              <w:t xml:space="preserve">　</w:t>
            </w:r>
            <w:r>
              <w:rPr>
                <w:rFonts w:hint="eastAsia"/>
                <w:lang w:eastAsia="zh-CN"/>
              </w:rPr>
              <w:t>美</w:t>
            </w:r>
          </w:p>
          <w:p w14:paraId="4B230355" w14:textId="77777777" w:rsidR="00FA618F" w:rsidRPr="00D009CC" w:rsidRDefault="00FA618F" w:rsidP="00FA618F">
            <w:pPr>
              <w:ind w:left="216" w:hangingChars="100" w:hanging="216"/>
              <w:rPr>
                <w:rFonts w:eastAsia="DengXian"/>
                <w:lang w:eastAsia="zh-CN"/>
              </w:rPr>
            </w:pPr>
            <w:r w:rsidRPr="00F10245">
              <w:rPr>
                <w:rFonts w:ascii="游明朝" w:eastAsia="游明朝" w:hAnsi="游明朝" w:hint="eastAsia"/>
                <w:lang w:eastAsia="zh-CN"/>
              </w:rPr>
              <w:t>同所</w:t>
            </w:r>
          </w:p>
          <w:p w14:paraId="1943B3B7" w14:textId="28337E3F" w:rsidR="00FA618F" w:rsidRPr="00A65CA4" w:rsidRDefault="00FA618F" w:rsidP="00FA618F">
            <w:pPr>
              <w:ind w:leftChars="100" w:left="216"/>
              <w:rPr>
                <w:lang w:eastAsia="zh-CN"/>
              </w:rPr>
            </w:pPr>
            <w:r>
              <w:rPr>
                <w:rFonts w:hint="eastAsia"/>
                <w:noProof/>
                <w:lang w:eastAsia="zh-CN"/>
              </w:rPr>
              <w:drawing>
                <wp:anchor distT="0" distB="0" distL="114300" distR="114300" simplePos="0" relativeHeight="251666432" behindDoc="0" locked="0" layoutInCell="1" allowOverlap="1" wp14:anchorId="6375ED96" wp14:editId="1D1825C6">
                  <wp:simplePos x="0" y="0"/>
                  <wp:positionH relativeFrom="column">
                    <wp:posOffset>805815</wp:posOffset>
                  </wp:positionH>
                  <wp:positionV relativeFrom="paragraph">
                    <wp:posOffset>46990</wp:posOffset>
                  </wp:positionV>
                  <wp:extent cx="142875" cy="142875"/>
                  <wp:effectExtent l="0" t="0" r="9525" b="9525"/>
                  <wp:wrapNone/>
                  <wp:docPr id="1913260416"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lang w:eastAsia="zh-CN"/>
              </w:rPr>
              <w:t>同上　　　　　村　　和　彦</w:t>
            </w:r>
          </w:p>
          <w:p w14:paraId="7599C322" w14:textId="77777777" w:rsidR="00FA618F" w:rsidRPr="00FA618F" w:rsidRDefault="00FA618F" w:rsidP="00FA618F">
            <w:pPr>
              <w:rPr>
                <w:rFonts w:ascii="ＭＳ ゴシック" w:eastAsia="ＭＳ ゴシック" w:hAnsi="ＭＳ ゴシック" w:cs="Arial Unicode MS"/>
                <w:color w:val="000000"/>
                <w:sz w:val="24"/>
                <w:lang w:eastAsia="zh-CN"/>
              </w:rPr>
            </w:pPr>
          </w:p>
        </w:tc>
      </w:tr>
    </w:tbl>
    <w:p w14:paraId="43601E70" w14:textId="69A9FFCB" w:rsidR="007C5434" w:rsidRDefault="007C5434">
      <w:pPr>
        <w:widowControl/>
        <w:jc w:val="left"/>
        <w:rPr>
          <w:rFonts w:ascii="ＭＳ 明朝" w:hAnsi="ＭＳ 明朝"/>
          <w:bdr w:val="single" w:sz="4" w:space="0" w:color="auto"/>
          <w:lang w:eastAsia="zh-CN"/>
        </w:rPr>
      </w:pPr>
    </w:p>
    <w:p w14:paraId="39C6EBBC" w14:textId="77777777" w:rsidR="007C5434" w:rsidRDefault="007C5434">
      <w:pPr>
        <w:widowControl/>
        <w:jc w:val="left"/>
        <w:rPr>
          <w:rFonts w:ascii="ＭＳ 明朝" w:hAnsi="ＭＳ 明朝"/>
          <w:bdr w:val="single" w:sz="4" w:space="0" w:color="auto"/>
          <w:lang w:eastAsia="zh-CN"/>
        </w:rPr>
      </w:pPr>
      <w:r>
        <w:rPr>
          <w:rFonts w:ascii="ＭＳ 明朝" w:hAnsi="ＭＳ 明朝"/>
          <w:bdr w:val="single" w:sz="4" w:space="0" w:color="auto"/>
          <w:lang w:eastAsia="zh-CN"/>
        </w:rPr>
        <w:lastRenderedPageBreak/>
        <w:br w:type="page"/>
      </w:r>
    </w:p>
    <w:p w14:paraId="22EC1F0C" w14:textId="2D7B4157" w:rsidR="007C5434" w:rsidRPr="00D910F4" w:rsidRDefault="007C5434" w:rsidP="007C5434">
      <w:pPr>
        <w:rPr>
          <w:rFonts w:ascii="ＭＳ 明朝"/>
          <w:spacing w:val="2"/>
        </w:rPr>
      </w:pPr>
      <w:r w:rsidRPr="00D910F4">
        <w:rPr>
          <w:rFonts w:ascii="ＭＳ 明朝" w:hint="eastAsia"/>
          <w:spacing w:val="2"/>
        </w:rPr>
        <w:lastRenderedPageBreak/>
        <w:t>申立人（基本事件</w:t>
      </w:r>
      <w:r>
        <w:rPr>
          <w:rFonts w:ascii="ＭＳ 明朝" w:hint="eastAsia"/>
          <w:spacing w:val="2"/>
        </w:rPr>
        <w:t>債権者</w:t>
      </w:r>
      <w:r w:rsidRPr="00D910F4">
        <w:rPr>
          <w:rFonts w:ascii="ＭＳ 明朝" w:hint="eastAsia"/>
          <w:spacing w:val="2"/>
        </w:rPr>
        <w:t xml:space="preserve">）　</w:t>
      </w:r>
      <w:r>
        <w:rPr>
          <w:rFonts w:ascii="ＭＳ 明朝" w:hint="eastAsia"/>
          <w:spacing w:val="2"/>
        </w:rPr>
        <w:t>代替氏名Ａ</w:t>
      </w:r>
    </w:p>
    <w:p w14:paraId="576FE0A8" w14:textId="2BD0F90B" w:rsidR="007C5434" w:rsidRPr="00D910F4" w:rsidRDefault="007C5434" w:rsidP="007C5434">
      <w:pPr>
        <w:rPr>
          <w:rFonts w:ascii="ＭＳ 明朝"/>
          <w:spacing w:val="2"/>
        </w:rPr>
      </w:pPr>
      <w:r>
        <w:rPr>
          <w:rFonts w:ascii="ＭＳ 明朝" w:hint="eastAsia"/>
          <w:noProof/>
          <w:spacing w:val="2"/>
        </w:rPr>
        <w:drawing>
          <wp:anchor distT="0" distB="0" distL="114300" distR="114300" simplePos="0" relativeHeight="251668480" behindDoc="0" locked="0" layoutInCell="1" allowOverlap="1" wp14:anchorId="1F4E4EBC" wp14:editId="43A4AF92">
            <wp:simplePos x="0" y="0"/>
            <wp:positionH relativeFrom="column">
              <wp:posOffset>1901190</wp:posOffset>
            </wp:positionH>
            <wp:positionV relativeFrom="paragraph">
              <wp:posOffset>83185</wp:posOffset>
            </wp:positionV>
            <wp:extent cx="142875" cy="142875"/>
            <wp:effectExtent l="0" t="0" r="9525" b="9525"/>
            <wp:wrapNone/>
            <wp:docPr id="135433278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910F4">
        <w:rPr>
          <w:rFonts w:ascii="ＭＳ 明朝" w:hint="eastAsia"/>
          <w:spacing w:val="2"/>
        </w:rPr>
        <w:t>相手方（基本事件</w:t>
      </w:r>
      <w:r>
        <w:rPr>
          <w:rFonts w:ascii="ＭＳ 明朝" w:hint="eastAsia"/>
          <w:spacing w:val="2"/>
        </w:rPr>
        <w:t>債務者</w:t>
      </w:r>
      <w:r w:rsidRPr="00D910F4">
        <w:rPr>
          <w:rFonts w:ascii="ＭＳ 明朝" w:hint="eastAsia"/>
          <w:spacing w:val="2"/>
        </w:rPr>
        <w:t xml:space="preserve">）　</w:t>
      </w:r>
      <w:r>
        <w:rPr>
          <w:rFonts w:ascii="ＭＳ 明朝" w:hint="eastAsia"/>
          <w:spacing w:val="2"/>
        </w:rPr>
        <w:t xml:space="preserve">　　村　恵美　外１名</w:t>
      </w:r>
    </w:p>
    <w:p w14:paraId="7A0A69F0" w14:textId="77777777" w:rsidR="007C5434" w:rsidRPr="00D910F4" w:rsidRDefault="007C5434" w:rsidP="007C5434">
      <w:pPr>
        <w:rPr>
          <w:rFonts w:ascii="ＭＳ 明朝"/>
          <w:spacing w:val="2"/>
        </w:rPr>
      </w:pPr>
      <w:r w:rsidRPr="00D910F4">
        <w:rPr>
          <w:rFonts w:ascii="ＭＳ 明朝" w:hint="eastAsia"/>
          <w:spacing w:val="2"/>
        </w:rPr>
        <w:t xml:space="preserve">　　　　　　　　　　　　　　　　　　　　　</w:t>
      </w:r>
    </w:p>
    <w:p w14:paraId="7C8F2561" w14:textId="77777777" w:rsidR="007C5434" w:rsidRPr="00D910F4" w:rsidRDefault="007C5434" w:rsidP="007C5434">
      <w:pPr>
        <w:jc w:val="center"/>
        <w:rPr>
          <w:w w:val="150"/>
        </w:rPr>
      </w:pPr>
      <w:r w:rsidRPr="00D910F4">
        <w:rPr>
          <w:rFonts w:hint="eastAsia"/>
          <w:w w:val="150"/>
        </w:rPr>
        <w:t>秘匿決定申立書</w:t>
      </w:r>
    </w:p>
    <w:p w14:paraId="1A99EA8F" w14:textId="77777777" w:rsidR="007C5434" w:rsidRPr="00D910F4" w:rsidRDefault="007C5434" w:rsidP="007C5434">
      <w:pPr>
        <w:rPr>
          <w:rFonts w:ascii="ＭＳ 明朝"/>
          <w:spacing w:val="2"/>
        </w:rPr>
      </w:pPr>
    </w:p>
    <w:p w14:paraId="1DC82E38" w14:textId="77777777" w:rsidR="007C5434" w:rsidRPr="00D910F4" w:rsidRDefault="007C5434" w:rsidP="007C5434">
      <w:pPr>
        <w:rPr>
          <w:rFonts w:ascii="ＭＳ 明朝"/>
          <w:spacing w:val="2"/>
        </w:rPr>
      </w:pPr>
      <w:r w:rsidRPr="00D910F4">
        <w:rPr>
          <w:rFonts w:ascii="ＭＳ 明朝" w:hint="eastAsia"/>
          <w:spacing w:val="2"/>
        </w:rPr>
        <w:t xml:space="preserve">　　　　　　　　　　　　　　　　　　　　　　　　令和</w:t>
      </w:r>
      <w:r>
        <w:rPr>
          <w:rFonts w:ascii="ＭＳ 明朝" w:hint="eastAsia"/>
          <w:spacing w:val="2"/>
        </w:rPr>
        <w:t xml:space="preserve">　８</w:t>
      </w:r>
      <w:r w:rsidRPr="00D910F4">
        <w:rPr>
          <w:rFonts w:ascii="ＭＳ 明朝" w:hint="eastAsia"/>
          <w:spacing w:val="2"/>
        </w:rPr>
        <w:t>年</w:t>
      </w:r>
      <w:r>
        <w:rPr>
          <w:rFonts w:ascii="ＭＳ 明朝" w:hint="eastAsia"/>
          <w:spacing w:val="2"/>
        </w:rPr>
        <w:t xml:space="preserve">　２</w:t>
      </w:r>
      <w:r w:rsidRPr="00D910F4">
        <w:rPr>
          <w:rFonts w:ascii="ＭＳ 明朝" w:hint="eastAsia"/>
          <w:spacing w:val="2"/>
        </w:rPr>
        <w:t>月</w:t>
      </w:r>
      <w:r>
        <w:rPr>
          <w:rFonts w:ascii="ＭＳ 明朝" w:hint="eastAsia"/>
          <w:spacing w:val="2"/>
        </w:rPr>
        <w:t xml:space="preserve">　２７</w:t>
      </w:r>
      <w:r w:rsidRPr="00D910F4">
        <w:rPr>
          <w:rFonts w:ascii="ＭＳ 明朝" w:hint="eastAsia"/>
          <w:spacing w:val="2"/>
        </w:rPr>
        <w:t>日</w:t>
      </w:r>
    </w:p>
    <w:p w14:paraId="23A1CBA6" w14:textId="77777777" w:rsidR="007C5434" w:rsidRPr="0026151F" w:rsidRDefault="007C5434" w:rsidP="007C5434">
      <w:pPr>
        <w:rPr>
          <w:rFonts w:ascii="ＭＳ 明朝"/>
          <w:spacing w:val="2"/>
        </w:rPr>
      </w:pPr>
    </w:p>
    <w:p w14:paraId="110E66B7" w14:textId="77777777" w:rsidR="007C5434" w:rsidRPr="00D910F4" w:rsidRDefault="007C5434" w:rsidP="007C5434">
      <w:pPr>
        <w:rPr>
          <w:rFonts w:ascii="ＭＳ 明朝"/>
          <w:spacing w:val="2"/>
        </w:rPr>
      </w:pPr>
      <w:bookmarkStart w:id="0" w:name="_Hlk144966693"/>
      <w:bookmarkStart w:id="1" w:name="_Hlk144966676"/>
      <w:r>
        <w:rPr>
          <w:rFonts w:ascii="ＭＳ 明朝" w:hint="eastAsia"/>
          <w:spacing w:val="2"/>
        </w:rPr>
        <w:t>大阪</w:t>
      </w:r>
      <w:r w:rsidRPr="00D910F4">
        <w:rPr>
          <w:rFonts w:ascii="ＭＳ 明朝" w:hint="eastAsia"/>
          <w:spacing w:val="2"/>
        </w:rPr>
        <w:t xml:space="preserve">地方裁判所　</w:t>
      </w:r>
      <w:r>
        <w:rPr>
          <w:rFonts w:ascii="ＭＳ 明朝" w:hint="eastAsia"/>
          <w:spacing w:val="2"/>
        </w:rPr>
        <w:t xml:space="preserve">堺支部　</w:t>
      </w:r>
      <w:r w:rsidRPr="00D910F4">
        <w:rPr>
          <w:rFonts w:ascii="ＭＳ 明朝" w:hint="eastAsia"/>
          <w:spacing w:val="2"/>
        </w:rPr>
        <w:t>御中</w:t>
      </w:r>
    </w:p>
    <w:bookmarkEnd w:id="0"/>
    <w:p w14:paraId="708731ED" w14:textId="77777777" w:rsidR="007C5434" w:rsidRPr="00D910F4" w:rsidRDefault="007C5434" w:rsidP="007C5434">
      <w:pPr>
        <w:rPr>
          <w:rFonts w:ascii="ＭＳ 明朝"/>
          <w:spacing w:val="2"/>
        </w:rPr>
      </w:pPr>
    </w:p>
    <w:bookmarkEnd w:id="1"/>
    <w:p w14:paraId="0D933AD3" w14:textId="57A28B2D" w:rsidR="007C5434" w:rsidRPr="00D910F4" w:rsidRDefault="007C5434" w:rsidP="007C5434">
      <w:pPr>
        <w:rPr>
          <w:rFonts w:ascii="ＭＳ 明朝"/>
          <w:spacing w:val="2"/>
        </w:rPr>
      </w:pPr>
      <w:r w:rsidRPr="00D910F4">
        <w:rPr>
          <w:rFonts w:ascii="ＭＳ 明朝" w:hint="eastAsia"/>
          <w:spacing w:val="2"/>
        </w:rPr>
        <w:t xml:space="preserve">　　　　　　　　　　　　　　　申立人（基本事件</w:t>
      </w:r>
      <w:r>
        <w:rPr>
          <w:rFonts w:ascii="ＭＳ 明朝" w:hint="eastAsia"/>
          <w:spacing w:val="2"/>
        </w:rPr>
        <w:t>債権者</w:t>
      </w:r>
      <w:r w:rsidRPr="00D910F4">
        <w:rPr>
          <w:rFonts w:ascii="ＭＳ 明朝" w:hint="eastAsia"/>
          <w:spacing w:val="2"/>
        </w:rPr>
        <w:t>）　代替氏名</w:t>
      </w:r>
      <w:r>
        <w:rPr>
          <w:rFonts w:ascii="ＭＳ 明朝" w:hint="eastAsia"/>
          <w:spacing w:val="2"/>
        </w:rPr>
        <w:t>Ａ</w:t>
      </w:r>
    </w:p>
    <w:p w14:paraId="64446F84" w14:textId="77777777" w:rsidR="007C5434" w:rsidRPr="00D910F4" w:rsidRDefault="007C5434" w:rsidP="007C5434">
      <w:pPr>
        <w:rPr>
          <w:rFonts w:ascii="ＭＳ 明朝"/>
          <w:spacing w:val="2"/>
          <w:lang w:eastAsia="zh-CN"/>
        </w:rPr>
      </w:pPr>
      <w:r>
        <w:rPr>
          <w:rFonts w:ascii="ＭＳ 明朝" w:hint="eastAsia"/>
          <w:spacing w:val="2"/>
        </w:rPr>
        <w:t xml:space="preserve">　　　　　　　　　　　　　　　</w:t>
      </w:r>
      <w:r>
        <w:rPr>
          <w:rFonts w:ascii="ＭＳ 明朝" w:hint="eastAsia"/>
          <w:spacing w:val="2"/>
          <w:lang w:eastAsia="zh-CN"/>
        </w:rPr>
        <w:t>上記申立人代理人弁護士　山之内　桂</w:t>
      </w:r>
    </w:p>
    <w:p w14:paraId="30770401" w14:textId="77777777" w:rsidR="007C5434" w:rsidRPr="00C702B4" w:rsidRDefault="007C5434" w:rsidP="007C5434">
      <w:pPr>
        <w:rPr>
          <w:rFonts w:ascii="ＭＳ 明朝"/>
          <w:spacing w:val="2"/>
          <w:lang w:eastAsia="zh-CN"/>
        </w:rPr>
      </w:pPr>
    </w:p>
    <w:p w14:paraId="60E1672A" w14:textId="22DA480C" w:rsidR="007C5434" w:rsidRPr="00D910F4" w:rsidRDefault="007C5434" w:rsidP="007C5434">
      <w:pPr>
        <w:rPr>
          <w:rFonts w:ascii="ＭＳ 明朝"/>
          <w:spacing w:val="2"/>
        </w:rPr>
      </w:pPr>
      <w:r w:rsidRPr="00D910F4">
        <w:rPr>
          <w:rFonts w:ascii="ＭＳ 明朝" w:hint="eastAsia"/>
          <w:spacing w:val="2"/>
          <w:lang w:eastAsia="zh-CN"/>
        </w:rPr>
        <w:t xml:space="preserve">　</w:t>
      </w:r>
      <w:r w:rsidRPr="00D910F4">
        <w:rPr>
          <w:rFonts w:ascii="ＭＳ 明朝" w:hint="eastAsia"/>
          <w:spacing w:val="2"/>
        </w:rPr>
        <w:t>上記当事者間の頭書事件につき、申立人は、</w:t>
      </w:r>
      <w:r>
        <w:rPr>
          <w:rFonts w:ascii="ＭＳ 明朝" w:hint="eastAsia"/>
          <w:spacing w:val="2"/>
        </w:rPr>
        <w:t>民事執行法２０条、民事訴訟法</w:t>
      </w:r>
      <w:r w:rsidRPr="00D910F4">
        <w:rPr>
          <w:rFonts w:ascii="ＭＳ 明朝" w:hint="eastAsia"/>
          <w:spacing w:val="2"/>
        </w:rPr>
        <w:t>１３３条１項に基づき、秘匿決定の申立てをする。</w:t>
      </w:r>
    </w:p>
    <w:p w14:paraId="423F9711" w14:textId="77777777" w:rsidR="007C5434" w:rsidRPr="00D910F4" w:rsidRDefault="007C5434" w:rsidP="007C5434">
      <w:pPr>
        <w:rPr>
          <w:rFonts w:ascii="ＭＳ 明朝"/>
          <w:spacing w:val="2"/>
        </w:rPr>
      </w:pPr>
    </w:p>
    <w:p w14:paraId="1C9334BB" w14:textId="77777777" w:rsidR="007C5434" w:rsidRPr="00D910F4" w:rsidRDefault="007C5434" w:rsidP="007C5434">
      <w:pPr>
        <w:rPr>
          <w:rFonts w:ascii="ＭＳ 明朝"/>
          <w:spacing w:val="2"/>
        </w:rPr>
      </w:pPr>
      <w:r w:rsidRPr="00D910F4">
        <w:rPr>
          <w:rFonts w:ascii="ＭＳ 明朝" w:hint="eastAsia"/>
          <w:spacing w:val="2"/>
        </w:rPr>
        <w:t>申立ての趣旨</w:t>
      </w:r>
    </w:p>
    <w:p w14:paraId="565A9D55" w14:textId="77777777" w:rsidR="007C5434" w:rsidRPr="00D910F4" w:rsidRDefault="007C5434" w:rsidP="007C5434">
      <w:pPr>
        <w:rPr>
          <w:rFonts w:ascii="ＭＳ 明朝"/>
          <w:spacing w:val="2"/>
        </w:rPr>
      </w:pPr>
      <w:r w:rsidRPr="00D910F4">
        <w:rPr>
          <w:rFonts w:ascii="ＭＳ 明朝" w:hint="eastAsia"/>
          <w:spacing w:val="2"/>
        </w:rPr>
        <w:t xml:space="preserve">　上記当事者間の頭書事件について、申立人の氏名を秘匿するとの決定を求める。</w:t>
      </w:r>
    </w:p>
    <w:p w14:paraId="6D52B6F1" w14:textId="77777777" w:rsidR="007C5434" w:rsidRPr="00D910F4" w:rsidRDefault="007C5434" w:rsidP="007C5434">
      <w:pPr>
        <w:rPr>
          <w:rFonts w:ascii="ＭＳ 明朝"/>
          <w:spacing w:val="2"/>
        </w:rPr>
      </w:pPr>
    </w:p>
    <w:p w14:paraId="19413F6D" w14:textId="77777777" w:rsidR="007C5434" w:rsidRPr="00D910F4" w:rsidRDefault="007C5434" w:rsidP="007C5434">
      <w:pPr>
        <w:rPr>
          <w:rFonts w:ascii="ＭＳ 明朝"/>
          <w:spacing w:val="2"/>
        </w:rPr>
      </w:pPr>
      <w:r w:rsidRPr="00D910F4">
        <w:rPr>
          <w:rFonts w:ascii="ＭＳ 明朝" w:hint="eastAsia"/>
          <w:spacing w:val="2"/>
        </w:rPr>
        <w:t>申立ての理由</w:t>
      </w:r>
    </w:p>
    <w:p w14:paraId="772B0672" w14:textId="77777777" w:rsidR="007C5434" w:rsidRPr="00D910F4" w:rsidRDefault="007C5434" w:rsidP="007C5434">
      <w:pPr>
        <w:rPr>
          <w:rFonts w:ascii="ＭＳ 明朝"/>
          <w:spacing w:val="2"/>
        </w:rPr>
      </w:pPr>
      <w:r w:rsidRPr="00D910F4">
        <w:rPr>
          <w:rFonts w:ascii="ＭＳ 明朝" w:hint="eastAsia"/>
          <w:spacing w:val="2"/>
        </w:rPr>
        <w:t xml:space="preserve">　申立人の氏名</w:t>
      </w:r>
      <w:r>
        <w:rPr>
          <w:rFonts w:ascii="ＭＳ 明朝" w:hint="eastAsia"/>
          <w:spacing w:val="2"/>
        </w:rPr>
        <w:t>等</w:t>
      </w:r>
      <w:r w:rsidRPr="00D910F4">
        <w:rPr>
          <w:rFonts w:ascii="ＭＳ 明朝" w:hint="eastAsia"/>
          <w:spacing w:val="2"/>
        </w:rPr>
        <w:t>について、相手方</w:t>
      </w:r>
      <w:r>
        <w:rPr>
          <w:rFonts w:ascii="ＭＳ 明朝" w:hint="eastAsia"/>
          <w:spacing w:val="2"/>
        </w:rPr>
        <w:t>ら</w:t>
      </w:r>
      <w:r w:rsidRPr="00D910F4">
        <w:rPr>
          <w:rFonts w:ascii="ＭＳ 明朝" w:hint="eastAsia"/>
          <w:spacing w:val="2"/>
        </w:rPr>
        <w:t>に実際の氏名</w:t>
      </w:r>
      <w:r>
        <w:rPr>
          <w:rFonts w:ascii="ＭＳ 明朝" w:hint="eastAsia"/>
          <w:spacing w:val="2"/>
        </w:rPr>
        <w:t>等</w:t>
      </w:r>
      <w:r w:rsidRPr="00D910F4">
        <w:rPr>
          <w:rFonts w:ascii="ＭＳ 明朝" w:hint="eastAsia"/>
          <w:spacing w:val="2"/>
        </w:rPr>
        <w:t>を知られると</w:t>
      </w:r>
      <w:r>
        <w:rPr>
          <w:rFonts w:ascii="ＭＳ 明朝" w:hint="eastAsia"/>
          <w:spacing w:val="2"/>
        </w:rPr>
        <w:t>、迷惑行為が自宅近辺にとどまらなくなり、個人を特定されて、被害が具体的かつ広範に及ぶ可能性があり、</w:t>
      </w:r>
      <w:r w:rsidRPr="00D910F4">
        <w:rPr>
          <w:rFonts w:ascii="ＭＳ 明朝" w:hint="eastAsia"/>
          <w:spacing w:val="2"/>
        </w:rPr>
        <w:t>社会生活を営むのに著しい支障を生ずるおそれがある。</w:t>
      </w:r>
    </w:p>
    <w:p w14:paraId="48A3390D" w14:textId="77777777" w:rsidR="007C5434" w:rsidRDefault="007C5434" w:rsidP="007C5434">
      <w:pPr>
        <w:rPr>
          <w:rFonts w:ascii="ＭＳ 明朝"/>
          <w:spacing w:val="2"/>
        </w:rPr>
      </w:pPr>
      <w:r w:rsidRPr="00D910F4">
        <w:rPr>
          <w:rFonts w:ascii="ＭＳ 明朝" w:hint="eastAsia"/>
          <w:spacing w:val="2"/>
        </w:rPr>
        <w:t xml:space="preserve">　よって、申立人は、申立ての趣旨記載のとおり、秘匿の決定をされたく、本申立てをする。</w:t>
      </w:r>
    </w:p>
    <w:p w14:paraId="38D08875" w14:textId="77777777" w:rsidR="007C5434" w:rsidRDefault="007C5434" w:rsidP="007C5434">
      <w:pPr>
        <w:pStyle w:val="aa"/>
      </w:pPr>
      <w:r>
        <w:rPr>
          <w:rFonts w:hint="eastAsia"/>
        </w:rPr>
        <w:t>以上</w:t>
      </w:r>
    </w:p>
    <w:p w14:paraId="330FB716" w14:textId="77777777" w:rsidR="007C5434" w:rsidRDefault="007C5434" w:rsidP="007C5434">
      <w:pPr>
        <w:pStyle w:val="aa"/>
        <w:ind w:right="1000"/>
        <w:jc w:val="both"/>
        <w:sectPr w:rsidR="007C5434" w:rsidSect="007C5434">
          <w:footnotePr>
            <w:numRestart w:val="eachPage"/>
          </w:footnotePr>
          <w:pgSz w:w="11906" w:h="16838"/>
          <w:pgMar w:top="1984" w:right="1134" w:bottom="1530" w:left="1418" w:header="720" w:footer="720" w:gutter="0"/>
          <w:pgNumType w:start="1"/>
          <w:cols w:space="720"/>
          <w:noEndnote/>
          <w:docGrid w:type="linesAndChars" w:linePitch="512" w:charSpace="1228"/>
        </w:sectPr>
      </w:pPr>
    </w:p>
    <w:p w14:paraId="4D723921" w14:textId="4693FA8A" w:rsidR="007C5434" w:rsidRPr="00D910F4" w:rsidRDefault="007C5434" w:rsidP="007C5434">
      <w:pPr>
        <w:rPr>
          <w:rFonts w:ascii="ＭＳ 明朝"/>
          <w:spacing w:val="2"/>
        </w:rPr>
      </w:pPr>
      <w:r w:rsidRPr="00D910F4">
        <w:rPr>
          <w:rFonts w:ascii="ＭＳ 明朝" w:hint="eastAsia"/>
          <w:spacing w:val="2"/>
        </w:rPr>
        <w:lastRenderedPageBreak/>
        <w:t>申立人（基本事件</w:t>
      </w:r>
      <w:r>
        <w:rPr>
          <w:rFonts w:ascii="ＭＳ 明朝" w:hint="eastAsia"/>
          <w:spacing w:val="2"/>
        </w:rPr>
        <w:t>債権者</w:t>
      </w:r>
      <w:r w:rsidRPr="00D910F4">
        <w:rPr>
          <w:rFonts w:ascii="ＭＳ 明朝" w:hint="eastAsia"/>
          <w:spacing w:val="2"/>
        </w:rPr>
        <w:t xml:space="preserve">）　</w:t>
      </w:r>
      <w:r>
        <w:rPr>
          <w:rFonts w:ascii="ＭＳ 明朝" w:hint="eastAsia"/>
          <w:spacing w:val="2"/>
        </w:rPr>
        <w:t>代替氏名Ｂ</w:t>
      </w:r>
    </w:p>
    <w:p w14:paraId="32067417" w14:textId="77777777" w:rsidR="007C5434" w:rsidRPr="00D910F4" w:rsidRDefault="007C5434" w:rsidP="007C5434">
      <w:pPr>
        <w:rPr>
          <w:rFonts w:ascii="ＭＳ 明朝"/>
          <w:spacing w:val="2"/>
        </w:rPr>
      </w:pPr>
      <w:r>
        <w:rPr>
          <w:rFonts w:ascii="ＭＳ 明朝" w:hint="eastAsia"/>
          <w:noProof/>
          <w:spacing w:val="2"/>
        </w:rPr>
        <w:drawing>
          <wp:anchor distT="0" distB="0" distL="114300" distR="114300" simplePos="0" relativeHeight="251671552" behindDoc="0" locked="0" layoutInCell="1" allowOverlap="1" wp14:anchorId="3C9D0C18" wp14:editId="1E1F5B9C">
            <wp:simplePos x="0" y="0"/>
            <wp:positionH relativeFrom="column">
              <wp:posOffset>1901190</wp:posOffset>
            </wp:positionH>
            <wp:positionV relativeFrom="paragraph">
              <wp:posOffset>83185</wp:posOffset>
            </wp:positionV>
            <wp:extent cx="142875" cy="142875"/>
            <wp:effectExtent l="0" t="0" r="9525" b="9525"/>
            <wp:wrapNone/>
            <wp:docPr id="1668483630" name="図 2" descr="家具, テーブル, デスク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83630" name="図 2" descr="家具, テーブル, デスク が含まれている画像&#10;&#10;AI 生成コンテンツは誤りを含む可能性があります。"/>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910F4">
        <w:rPr>
          <w:rFonts w:ascii="ＭＳ 明朝" w:hint="eastAsia"/>
          <w:spacing w:val="2"/>
        </w:rPr>
        <w:t>相手方（基本事件</w:t>
      </w:r>
      <w:r>
        <w:rPr>
          <w:rFonts w:ascii="ＭＳ 明朝" w:hint="eastAsia"/>
          <w:spacing w:val="2"/>
        </w:rPr>
        <w:t>債務者</w:t>
      </w:r>
      <w:r w:rsidRPr="00D910F4">
        <w:rPr>
          <w:rFonts w:ascii="ＭＳ 明朝" w:hint="eastAsia"/>
          <w:spacing w:val="2"/>
        </w:rPr>
        <w:t xml:space="preserve">）　</w:t>
      </w:r>
      <w:r>
        <w:rPr>
          <w:rFonts w:ascii="ＭＳ 明朝" w:hint="eastAsia"/>
          <w:spacing w:val="2"/>
        </w:rPr>
        <w:t xml:space="preserve">　　村　恵美　外１名</w:t>
      </w:r>
    </w:p>
    <w:p w14:paraId="3CA06CAC" w14:textId="77777777" w:rsidR="007C5434" w:rsidRPr="00D910F4" w:rsidRDefault="007C5434" w:rsidP="007C5434">
      <w:pPr>
        <w:rPr>
          <w:rFonts w:ascii="ＭＳ 明朝"/>
          <w:spacing w:val="2"/>
        </w:rPr>
      </w:pPr>
      <w:r w:rsidRPr="00D910F4">
        <w:rPr>
          <w:rFonts w:ascii="ＭＳ 明朝" w:hint="eastAsia"/>
          <w:spacing w:val="2"/>
        </w:rPr>
        <w:t xml:space="preserve">　　　　　　　　　　　　　　　　　　　　　</w:t>
      </w:r>
    </w:p>
    <w:p w14:paraId="7175E5E9" w14:textId="77777777" w:rsidR="007C5434" w:rsidRPr="00D910F4" w:rsidRDefault="007C5434" w:rsidP="007C5434">
      <w:pPr>
        <w:jc w:val="center"/>
        <w:rPr>
          <w:w w:val="150"/>
        </w:rPr>
      </w:pPr>
      <w:r w:rsidRPr="00D910F4">
        <w:rPr>
          <w:rFonts w:hint="eastAsia"/>
          <w:w w:val="150"/>
        </w:rPr>
        <w:t>秘匿決定申立書</w:t>
      </w:r>
    </w:p>
    <w:p w14:paraId="53021D45" w14:textId="77777777" w:rsidR="007C5434" w:rsidRPr="00D910F4" w:rsidRDefault="007C5434" w:rsidP="007C5434">
      <w:pPr>
        <w:rPr>
          <w:rFonts w:ascii="ＭＳ 明朝"/>
          <w:spacing w:val="2"/>
        </w:rPr>
      </w:pPr>
    </w:p>
    <w:p w14:paraId="1329C333" w14:textId="77777777" w:rsidR="007C5434" w:rsidRPr="00D910F4" w:rsidRDefault="007C5434" w:rsidP="007C5434">
      <w:pPr>
        <w:rPr>
          <w:rFonts w:ascii="ＭＳ 明朝"/>
          <w:spacing w:val="2"/>
        </w:rPr>
      </w:pPr>
      <w:r w:rsidRPr="00D910F4">
        <w:rPr>
          <w:rFonts w:ascii="ＭＳ 明朝" w:hint="eastAsia"/>
          <w:spacing w:val="2"/>
        </w:rPr>
        <w:t xml:space="preserve">　　　　　　　　　　　　　　　　　　　　　　　　令和</w:t>
      </w:r>
      <w:r>
        <w:rPr>
          <w:rFonts w:ascii="ＭＳ 明朝" w:hint="eastAsia"/>
          <w:spacing w:val="2"/>
        </w:rPr>
        <w:t xml:space="preserve">　８</w:t>
      </w:r>
      <w:r w:rsidRPr="00D910F4">
        <w:rPr>
          <w:rFonts w:ascii="ＭＳ 明朝" w:hint="eastAsia"/>
          <w:spacing w:val="2"/>
        </w:rPr>
        <w:t>年</w:t>
      </w:r>
      <w:r>
        <w:rPr>
          <w:rFonts w:ascii="ＭＳ 明朝" w:hint="eastAsia"/>
          <w:spacing w:val="2"/>
        </w:rPr>
        <w:t xml:space="preserve">　２</w:t>
      </w:r>
      <w:r w:rsidRPr="00D910F4">
        <w:rPr>
          <w:rFonts w:ascii="ＭＳ 明朝" w:hint="eastAsia"/>
          <w:spacing w:val="2"/>
        </w:rPr>
        <w:t>月</w:t>
      </w:r>
      <w:r>
        <w:rPr>
          <w:rFonts w:ascii="ＭＳ 明朝" w:hint="eastAsia"/>
          <w:spacing w:val="2"/>
        </w:rPr>
        <w:t xml:space="preserve">　２７</w:t>
      </w:r>
      <w:r w:rsidRPr="00D910F4">
        <w:rPr>
          <w:rFonts w:ascii="ＭＳ 明朝" w:hint="eastAsia"/>
          <w:spacing w:val="2"/>
        </w:rPr>
        <w:t>日</w:t>
      </w:r>
    </w:p>
    <w:p w14:paraId="44323AEB" w14:textId="77777777" w:rsidR="007C5434" w:rsidRPr="0026151F" w:rsidRDefault="007C5434" w:rsidP="007C5434">
      <w:pPr>
        <w:rPr>
          <w:rFonts w:ascii="ＭＳ 明朝"/>
          <w:spacing w:val="2"/>
        </w:rPr>
      </w:pPr>
    </w:p>
    <w:p w14:paraId="560B1679" w14:textId="77777777" w:rsidR="007C5434" w:rsidRPr="00D910F4" w:rsidRDefault="007C5434" w:rsidP="007C5434">
      <w:pPr>
        <w:rPr>
          <w:rFonts w:ascii="ＭＳ 明朝"/>
          <w:spacing w:val="2"/>
        </w:rPr>
      </w:pPr>
      <w:r>
        <w:rPr>
          <w:rFonts w:ascii="ＭＳ 明朝" w:hint="eastAsia"/>
          <w:spacing w:val="2"/>
        </w:rPr>
        <w:t>大阪</w:t>
      </w:r>
      <w:r w:rsidRPr="00D910F4">
        <w:rPr>
          <w:rFonts w:ascii="ＭＳ 明朝" w:hint="eastAsia"/>
          <w:spacing w:val="2"/>
        </w:rPr>
        <w:t xml:space="preserve">地方裁判所　</w:t>
      </w:r>
      <w:r>
        <w:rPr>
          <w:rFonts w:ascii="ＭＳ 明朝" w:hint="eastAsia"/>
          <w:spacing w:val="2"/>
        </w:rPr>
        <w:t xml:space="preserve">堺支部　</w:t>
      </w:r>
      <w:r w:rsidRPr="00D910F4">
        <w:rPr>
          <w:rFonts w:ascii="ＭＳ 明朝" w:hint="eastAsia"/>
          <w:spacing w:val="2"/>
        </w:rPr>
        <w:t>御中</w:t>
      </w:r>
    </w:p>
    <w:p w14:paraId="0269F647" w14:textId="77777777" w:rsidR="007C5434" w:rsidRPr="00D910F4" w:rsidRDefault="007C5434" w:rsidP="007C5434">
      <w:pPr>
        <w:rPr>
          <w:rFonts w:ascii="ＭＳ 明朝"/>
          <w:spacing w:val="2"/>
        </w:rPr>
      </w:pPr>
    </w:p>
    <w:p w14:paraId="3619BEDC" w14:textId="6D889FB8" w:rsidR="007C5434" w:rsidRPr="00D910F4" w:rsidRDefault="007C5434" w:rsidP="007C5434">
      <w:pPr>
        <w:rPr>
          <w:rFonts w:ascii="ＭＳ 明朝"/>
          <w:spacing w:val="2"/>
        </w:rPr>
      </w:pPr>
      <w:r w:rsidRPr="00D910F4">
        <w:rPr>
          <w:rFonts w:ascii="ＭＳ 明朝" w:hint="eastAsia"/>
          <w:spacing w:val="2"/>
        </w:rPr>
        <w:t xml:space="preserve">　　　　　　　　　　　　　　　申立人（基本事件</w:t>
      </w:r>
      <w:r>
        <w:rPr>
          <w:rFonts w:ascii="ＭＳ 明朝" w:hint="eastAsia"/>
          <w:spacing w:val="2"/>
        </w:rPr>
        <w:t>債権者</w:t>
      </w:r>
      <w:r w:rsidRPr="00D910F4">
        <w:rPr>
          <w:rFonts w:ascii="ＭＳ 明朝" w:hint="eastAsia"/>
          <w:spacing w:val="2"/>
        </w:rPr>
        <w:t>）　代替氏名</w:t>
      </w:r>
      <w:r>
        <w:rPr>
          <w:rFonts w:ascii="ＭＳ 明朝" w:hint="eastAsia"/>
          <w:spacing w:val="2"/>
        </w:rPr>
        <w:t>Ｂ</w:t>
      </w:r>
    </w:p>
    <w:p w14:paraId="14BBD931" w14:textId="77777777" w:rsidR="007C5434" w:rsidRPr="00D910F4" w:rsidRDefault="007C5434" w:rsidP="007C5434">
      <w:pPr>
        <w:rPr>
          <w:rFonts w:ascii="ＭＳ 明朝"/>
          <w:spacing w:val="2"/>
          <w:lang w:eastAsia="zh-CN"/>
        </w:rPr>
      </w:pPr>
      <w:r>
        <w:rPr>
          <w:rFonts w:ascii="ＭＳ 明朝" w:hint="eastAsia"/>
          <w:spacing w:val="2"/>
          <w:lang w:eastAsia="zh-CN"/>
        </w:rPr>
        <w:t xml:space="preserve">　　　　　　　　　　　　　　　上記申立人代理人弁護士　山之内　桂</w:t>
      </w:r>
    </w:p>
    <w:p w14:paraId="0587DA10" w14:textId="77777777" w:rsidR="007C5434" w:rsidRPr="00C702B4" w:rsidRDefault="007C5434" w:rsidP="007C5434">
      <w:pPr>
        <w:rPr>
          <w:rFonts w:ascii="ＭＳ 明朝"/>
          <w:spacing w:val="2"/>
          <w:lang w:eastAsia="zh-CN"/>
        </w:rPr>
      </w:pPr>
    </w:p>
    <w:p w14:paraId="47C54033" w14:textId="77777777" w:rsidR="007C5434" w:rsidRPr="00D910F4" w:rsidRDefault="007C5434" w:rsidP="007C5434">
      <w:pPr>
        <w:rPr>
          <w:rFonts w:ascii="ＭＳ 明朝"/>
          <w:spacing w:val="2"/>
        </w:rPr>
      </w:pPr>
      <w:r w:rsidRPr="00D910F4">
        <w:rPr>
          <w:rFonts w:ascii="ＭＳ 明朝" w:hint="eastAsia"/>
          <w:spacing w:val="2"/>
          <w:lang w:eastAsia="zh-CN"/>
        </w:rPr>
        <w:t xml:space="preserve">　</w:t>
      </w:r>
      <w:r w:rsidRPr="00D910F4">
        <w:rPr>
          <w:rFonts w:ascii="ＭＳ 明朝" w:hint="eastAsia"/>
          <w:spacing w:val="2"/>
        </w:rPr>
        <w:t>上記当事者間の頭書事件につき、申立人は、</w:t>
      </w:r>
      <w:r>
        <w:rPr>
          <w:rFonts w:ascii="ＭＳ 明朝" w:hint="eastAsia"/>
          <w:spacing w:val="2"/>
        </w:rPr>
        <w:t>民事執行法２０条、民事訴訟法</w:t>
      </w:r>
      <w:r w:rsidRPr="00D910F4">
        <w:rPr>
          <w:rFonts w:ascii="ＭＳ 明朝" w:hint="eastAsia"/>
          <w:spacing w:val="2"/>
        </w:rPr>
        <w:t>１３３条１項に基づき、秘匿決定の申立てをする。</w:t>
      </w:r>
    </w:p>
    <w:p w14:paraId="753CBAB1" w14:textId="77777777" w:rsidR="007C5434" w:rsidRPr="00D910F4" w:rsidRDefault="007C5434" w:rsidP="007C5434">
      <w:pPr>
        <w:rPr>
          <w:rFonts w:ascii="ＭＳ 明朝"/>
          <w:spacing w:val="2"/>
        </w:rPr>
      </w:pPr>
    </w:p>
    <w:p w14:paraId="35D31428" w14:textId="77777777" w:rsidR="007C5434" w:rsidRPr="00D910F4" w:rsidRDefault="007C5434" w:rsidP="007C5434">
      <w:pPr>
        <w:rPr>
          <w:rFonts w:ascii="ＭＳ 明朝"/>
          <w:spacing w:val="2"/>
        </w:rPr>
      </w:pPr>
      <w:r w:rsidRPr="00D910F4">
        <w:rPr>
          <w:rFonts w:ascii="ＭＳ 明朝" w:hint="eastAsia"/>
          <w:spacing w:val="2"/>
        </w:rPr>
        <w:t>申立ての趣旨</w:t>
      </w:r>
    </w:p>
    <w:p w14:paraId="7DB9261C" w14:textId="77777777" w:rsidR="007C5434" w:rsidRPr="00D910F4" w:rsidRDefault="007C5434" w:rsidP="007C5434">
      <w:pPr>
        <w:rPr>
          <w:rFonts w:ascii="ＭＳ 明朝"/>
          <w:spacing w:val="2"/>
        </w:rPr>
      </w:pPr>
      <w:r w:rsidRPr="00D910F4">
        <w:rPr>
          <w:rFonts w:ascii="ＭＳ 明朝" w:hint="eastAsia"/>
          <w:spacing w:val="2"/>
        </w:rPr>
        <w:t xml:space="preserve">　上記当事者間の頭書事件について、申立人の氏名を秘匿するとの決定を求める。</w:t>
      </w:r>
    </w:p>
    <w:p w14:paraId="42F7E95F" w14:textId="77777777" w:rsidR="007C5434" w:rsidRPr="00D910F4" w:rsidRDefault="007C5434" w:rsidP="007C5434">
      <w:pPr>
        <w:rPr>
          <w:rFonts w:ascii="ＭＳ 明朝"/>
          <w:spacing w:val="2"/>
        </w:rPr>
      </w:pPr>
    </w:p>
    <w:p w14:paraId="3BC0BC40" w14:textId="77777777" w:rsidR="007C5434" w:rsidRPr="00D910F4" w:rsidRDefault="007C5434" w:rsidP="007C5434">
      <w:pPr>
        <w:rPr>
          <w:rFonts w:ascii="ＭＳ 明朝"/>
          <w:spacing w:val="2"/>
        </w:rPr>
      </w:pPr>
      <w:r w:rsidRPr="00D910F4">
        <w:rPr>
          <w:rFonts w:ascii="ＭＳ 明朝" w:hint="eastAsia"/>
          <w:spacing w:val="2"/>
        </w:rPr>
        <w:t>申立ての理由</w:t>
      </w:r>
    </w:p>
    <w:p w14:paraId="6C02BBD0" w14:textId="77777777" w:rsidR="007C5434" w:rsidRPr="00D910F4" w:rsidRDefault="007C5434" w:rsidP="007C5434">
      <w:pPr>
        <w:rPr>
          <w:rFonts w:ascii="ＭＳ 明朝"/>
          <w:spacing w:val="2"/>
        </w:rPr>
      </w:pPr>
      <w:r w:rsidRPr="00D910F4">
        <w:rPr>
          <w:rFonts w:ascii="ＭＳ 明朝" w:hint="eastAsia"/>
          <w:spacing w:val="2"/>
        </w:rPr>
        <w:t xml:space="preserve">　申立人の氏名</w:t>
      </w:r>
      <w:r>
        <w:rPr>
          <w:rFonts w:ascii="ＭＳ 明朝" w:hint="eastAsia"/>
          <w:spacing w:val="2"/>
        </w:rPr>
        <w:t>等</w:t>
      </w:r>
      <w:r w:rsidRPr="00D910F4">
        <w:rPr>
          <w:rFonts w:ascii="ＭＳ 明朝" w:hint="eastAsia"/>
          <w:spacing w:val="2"/>
        </w:rPr>
        <w:t>について、相手方</w:t>
      </w:r>
      <w:r>
        <w:rPr>
          <w:rFonts w:ascii="ＭＳ 明朝" w:hint="eastAsia"/>
          <w:spacing w:val="2"/>
        </w:rPr>
        <w:t>ら</w:t>
      </w:r>
      <w:r w:rsidRPr="00D910F4">
        <w:rPr>
          <w:rFonts w:ascii="ＭＳ 明朝" w:hint="eastAsia"/>
          <w:spacing w:val="2"/>
        </w:rPr>
        <w:t>に実際の氏名</w:t>
      </w:r>
      <w:r>
        <w:rPr>
          <w:rFonts w:ascii="ＭＳ 明朝" w:hint="eastAsia"/>
          <w:spacing w:val="2"/>
        </w:rPr>
        <w:t>等</w:t>
      </w:r>
      <w:r w:rsidRPr="00D910F4">
        <w:rPr>
          <w:rFonts w:ascii="ＭＳ 明朝" w:hint="eastAsia"/>
          <w:spacing w:val="2"/>
        </w:rPr>
        <w:t>を知られると</w:t>
      </w:r>
      <w:r>
        <w:rPr>
          <w:rFonts w:ascii="ＭＳ 明朝" w:hint="eastAsia"/>
          <w:spacing w:val="2"/>
        </w:rPr>
        <w:t>、迷惑行為が自宅近辺にとどまらなくなり、個人を特定されて、被害が具体的かつ広範に及ぶ可能性があり、</w:t>
      </w:r>
      <w:r w:rsidRPr="00D910F4">
        <w:rPr>
          <w:rFonts w:ascii="ＭＳ 明朝" w:hint="eastAsia"/>
          <w:spacing w:val="2"/>
        </w:rPr>
        <w:t>社会生活を営むのに著しい支障を生ずるおそれがある。</w:t>
      </w:r>
    </w:p>
    <w:p w14:paraId="3FEC0F3A" w14:textId="77777777" w:rsidR="007C5434" w:rsidRDefault="007C5434" w:rsidP="007C5434">
      <w:pPr>
        <w:rPr>
          <w:rFonts w:ascii="ＭＳ 明朝"/>
          <w:spacing w:val="2"/>
        </w:rPr>
      </w:pPr>
      <w:r w:rsidRPr="00D910F4">
        <w:rPr>
          <w:rFonts w:ascii="ＭＳ 明朝" w:hint="eastAsia"/>
          <w:spacing w:val="2"/>
        </w:rPr>
        <w:t xml:space="preserve">　よって、申立人は、申立ての趣旨記載のとおり、秘匿の決定をされたく、本申立てをする。</w:t>
      </w:r>
    </w:p>
    <w:p w14:paraId="50B7C708" w14:textId="77777777" w:rsidR="007C5434" w:rsidRDefault="007C5434" w:rsidP="007C5434">
      <w:pPr>
        <w:pStyle w:val="aa"/>
      </w:pPr>
      <w:r>
        <w:rPr>
          <w:rFonts w:hint="eastAsia"/>
        </w:rPr>
        <w:t>以上</w:t>
      </w:r>
    </w:p>
    <w:p w14:paraId="0E39156E" w14:textId="77777777" w:rsidR="007C5434" w:rsidRDefault="007C5434" w:rsidP="007C5434">
      <w:pPr>
        <w:pStyle w:val="aa"/>
      </w:pPr>
    </w:p>
    <w:p w14:paraId="4BDB7179" w14:textId="2D6450BA" w:rsidR="007C5434" w:rsidRDefault="007C5434" w:rsidP="007C5434">
      <w:pPr>
        <w:pStyle w:val="aa"/>
        <w:sectPr w:rsidR="007C5434" w:rsidSect="007C5434">
          <w:footnotePr>
            <w:numRestart w:val="eachPage"/>
          </w:footnotePr>
          <w:pgSz w:w="11906" w:h="16838"/>
          <w:pgMar w:top="1984" w:right="1134" w:bottom="1530" w:left="1418" w:header="720" w:footer="720" w:gutter="0"/>
          <w:pgNumType w:start="1"/>
          <w:cols w:space="720"/>
          <w:noEndnote/>
          <w:docGrid w:type="linesAndChars" w:linePitch="512" w:charSpace="1228"/>
        </w:sectPr>
      </w:pPr>
    </w:p>
    <w:p w14:paraId="1B5A137A" w14:textId="77777777" w:rsidR="00F94B87" w:rsidRPr="007C5434" w:rsidRDefault="00F94B87">
      <w:pPr>
        <w:widowControl/>
        <w:jc w:val="left"/>
        <w:rPr>
          <w:rFonts w:ascii="ＭＳ 明朝" w:hAnsi="ＭＳ 明朝"/>
          <w:bdr w:val="single" w:sz="4" w:space="0" w:color="auto"/>
          <w:lang w:eastAsia="zh-CN"/>
        </w:rPr>
      </w:pPr>
    </w:p>
    <w:sectPr w:rsidR="00F94B87" w:rsidRPr="007C5434">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97C2D" w14:textId="77777777" w:rsidR="004B5480" w:rsidRDefault="004B5480" w:rsidP="00AD7835">
      <w:r>
        <w:separator/>
      </w:r>
    </w:p>
  </w:endnote>
  <w:endnote w:type="continuationSeparator" w:id="0">
    <w:p w14:paraId="5ED7E6F1" w14:textId="77777777" w:rsidR="004B5480" w:rsidRDefault="004B5480" w:rsidP="00AD78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C5082" w14:textId="77777777" w:rsidR="004B5480" w:rsidRDefault="004B5480" w:rsidP="00AD7835">
      <w:r>
        <w:separator/>
      </w:r>
    </w:p>
  </w:footnote>
  <w:footnote w:type="continuationSeparator" w:id="0">
    <w:p w14:paraId="2E04D0B7" w14:textId="77777777" w:rsidR="004B5480" w:rsidRDefault="004B5480" w:rsidP="00AD78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C63FD"/>
    <w:multiLevelType w:val="hybridMultilevel"/>
    <w:tmpl w:val="497EB9DC"/>
    <w:lvl w:ilvl="0" w:tplc="AE988950">
      <w:numFmt w:val="bullet"/>
      <w:lvlText w:val="□"/>
      <w:lvlJc w:val="left"/>
      <w:pPr>
        <w:ind w:left="585" w:hanging="360"/>
      </w:pPr>
      <w:rPr>
        <w:rFonts w:ascii="ＭＳ ゴシック" w:eastAsia="ＭＳ ゴシック" w:hAnsi="ＭＳ ゴシック" w:cs="Times New Roman" w:hint="eastAsia"/>
        <w:color w:val="auto"/>
      </w:rPr>
    </w:lvl>
    <w:lvl w:ilvl="1" w:tplc="0409000B" w:tentative="1">
      <w:start w:val="1"/>
      <w:numFmt w:val="bullet"/>
      <w:lvlText w:val=""/>
      <w:lvlJc w:val="left"/>
      <w:pPr>
        <w:ind w:left="1065" w:hanging="420"/>
      </w:pPr>
      <w:rPr>
        <w:rFonts w:ascii="Wingdings" w:hAnsi="Wingdings" w:hint="default"/>
      </w:rPr>
    </w:lvl>
    <w:lvl w:ilvl="2" w:tplc="0409000D" w:tentative="1">
      <w:start w:val="1"/>
      <w:numFmt w:val="bullet"/>
      <w:lvlText w:val=""/>
      <w:lvlJc w:val="left"/>
      <w:pPr>
        <w:ind w:left="1485" w:hanging="420"/>
      </w:pPr>
      <w:rPr>
        <w:rFonts w:ascii="Wingdings" w:hAnsi="Wingdings" w:hint="default"/>
      </w:rPr>
    </w:lvl>
    <w:lvl w:ilvl="3" w:tplc="04090001" w:tentative="1">
      <w:start w:val="1"/>
      <w:numFmt w:val="bullet"/>
      <w:lvlText w:val=""/>
      <w:lvlJc w:val="left"/>
      <w:pPr>
        <w:ind w:left="1905" w:hanging="420"/>
      </w:pPr>
      <w:rPr>
        <w:rFonts w:ascii="Wingdings" w:hAnsi="Wingdings" w:hint="default"/>
      </w:rPr>
    </w:lvl>
    <w:lvl w:ilvl="4" w:tplc="0409000B" w:tentative="1">
      <w:start w:val="1"/>
      <w:numFmt w:val="bullet"/>
      <w:lvlText w:val=""/>
      <w:lvlJc w:val="left"/>
      <w:pPr>
        <w:ind w:left="2325" w:hanging="420"/>
      </w:pPr>
      <w:rPr>
        <w:rFonts w:ascii="Wingdings" w:hAnsi="Wingdings" w:hint="default"/>
      </w:rPr>
    </w:lvl>
    <w:lvl w:ilvl="5" w:tplc="0409000D" w:tentative="1">
      <w:start w:val="1"/>
      <w:numFmt w:val="bullet"/>
      <w:lvlText w:val=""/>
      <w:lvlJc w:val="left"/>
      <w:pPr>
        <w:ind w:left="2745" w:hanging="420"/>
      </w:pPr>
      <w:rPr>
        <w:rFonts w:ascii="Wingdings" w:hAnsi="Wingdings" w:hint="default"/>
      </w:rPr>
    </w:lvl>
    <w:lvl w:ilvl="6" w:tplc="04090001" w:tentative="1">
      <w:start w:val="1"/>
      <w:numFmt w:val="bullet"/>
      <w:lvlText w:val=""/>
      <w:lvlJc w:val="left"/>
      <w:pPr>
        <w:ind w:left="3165" w:hanging="420"/>
      </w:pPr>
      <w:rPr>
        <w:rFonts w:ascii="Wingdings" w:hAnsi="Wingdings" w:hint="default"/>
      </w:rPr>
    </w:lvl>
    <w:lvl w:ilvl="7" w:tplc="0409000B" w:tentative="1">
      <w:start w:val="1"/>
      <w:numFmt w:val="bullet"/>
      <w:lvlText w:val=""/>
      <w:lvlJc w:val="left"/>
      <w:pPr>
        <w:ind w:left="3585" w:hanging="420"/>
      </w:pPr>
      <w:rPr>
        <w:rFonts w:ascii="Wingdings" w:hAnsi="Wingdings" w:hint="default"/>
      </w:rPr>
    </w:lvl>
    <w:lvl w:ilvl="8" w:tplc="0409000D" w:tentative="1">
      <w:start w:val="1"/>
      <w:numFmt w:val="bullet"/>
      <w:lvlText w:val=""/>
      <w:lvlJc w:val="left"/>
      <w:pPr>
        <w:ind w:left="4005" w:hanging="420"/>
      </w:pPr>
      <w:rPr>
        <w:rFonts w:ascii="Wingdings" w:hAnsi="Wingdings" w:hint="default"/>
      </w:rPr>
    </w:lvl>
  </w:abstractNum>
  <w:num w:numId="1" w16cid:durableId="1988510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39"/>
  <w:displayHorizontalDrawingGridEvery w:val="0"/>
  <w:displayVerticalDrawingGridEvery w:val="2"/>
  <w:characterSpacingControl w:val="compressPunctuation"/>
  <w:hdrShapeDefaults>
    <o:shapedefaults v:ext="edit" spidmax="2050">
      <v:textbox inset="5.85pt,.7pt,5.85pt,.7pt"/>
    </o:shapedefaults>
  </w:hdrShapeDefaults>
  <w:footnotePr>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A85"/>
    <w:rsid w:val="0001507A"/>
    <w:rsid w:val="00072070"/>
    <w:rsid w:val="000F48E7"/>
    <w:rsid w:val="0010000A"/>
    <w:rsid w:val="00137D62"/>
    <w:rsid w:val="00165FAA"/>
    <w:rsid w:val="0017284A"/>
    <w:rsid w:val="001A0674"/>
    <w:rsid w:val="00217DB2"/>
    <w:rsid w:val="002805B0"/>
    <w:rsid w:val="002A3271"/>
    <w:rsid w:val="002D6E49"/>
    <w:rsid w:val="00392D55"/>
    <w:rsid w:val="003B2803"/>
    <w:rsid w:val="003D2624"/>
    <w:rsid w:val="003D48C6"/>
    <w:rsid w:val="003F7B6B"/>
    <w:rsid w:val="00454A2C"/>
    <w:rsid w:val="004A0347"/>
    <w:rsid w:val="004B35A4"/>
    <w:rsid w:val="004B5480"/>
    <w:rsid w:val="005247ED"/>
    <w:rsid w:val="0053586E"/>
    <w:rsid w:val="00541317"/>
    <w:rsid w:val="00542853"/>
    <w:rsid w:val="005A07E2"/>
    <w:rsid w:val="005F33DE"/>
    <w:rsid w:val="00641AB3"/>
    <w:rsid w:val="00664832"/>
    <w:rsid w:val="0066734C"/>
    <w:rsid w:val="00673DDA"/>
    <w:rsid w:val="006D24B3"/>
    <w:rsid w:val="006D6826"/>
    <w:rsid w:val="006E3774"/>
    <w:rsid w:val="006F1AF7"/>
    <w:rsid w:val="0070123E"/>
    <w:rsid w:val="00757A98"/>
    <w:rsid w:val="00790548"/>
    <w:rsid w:val="007B0A5E"/>
    <w:rsid w:val="007C5434"/>
    <w:rsid w:val="007D1AB7"/>
    <w:rsid w:val="0084227A"/>
    <w:rsid w:val="008744B7"/>
    <w:rsid w:val="008E5A85"/>
    <w:rsid w:val="00940689"/>
    <w:rsid w:val="00992880"/>
    <w:rsid w:val="009A5FA1"/>
    <w:rsid w:val="009C75FF"/>
    <w:rsid w:val="009E2D4A"/>
    <w:rsid w:val="009E340B"/>
    <w:rsid w:val="00A42623"/>
    <w:rsid w:val="00A84E4A"/>
    <w:rsid w:val="00AB1FD8"/>
    <w:rsid w:val="00AD7835"/>
    <w:rsid w:val="00B14819"/>
    <w:rsid w:val="00B73765"/>
    <w:rsid w:val="00BD7CE9"/>
    <w:rsid w:val="00C30DB2"/>
    <w:rsid w:val="00C46D30"/>
    <w:rsid w:val="00C93EC9"/>
    <w:rsid w:val="00CE0779"/>
    <w:rsid w:val="00D063BB"/>
    <w:rsid w:val="00D06E1F"/>
    <w:rsid w:val="00D14507"/>
    <w:rsid w:val="00D335DA"/>
    <w:rsid w:val="00D35B19"/>
    <w:rsid w:val="00D548FC"/>
    <w:rsid w:val="00D925BE"/>
    <w:rsid w:val="00DC617D"/>
    <w:rsid w:val="00E11AD8"/>
    <w:rsid w:val="00E53E2B"/>
    <w:rsid w:val="00E826D4"/>
    <w:rsid w:val="00ED40D0"/>
    <w:rsid w:val="00F054D0"/>
    <w:rsid w:val="00F343E6"/>
    <w:rsid w:val="00F94B87"/>
    <w:rsid w:val="00FA61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F5E1C39"/>
  <w15:chartTrackingRefBased/>
  <w15:docId w15:val="{C3C89873-42B5-49DE-A957-47DE83E76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Closing" w:uiPriority="99"/>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A618F"/>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paragraph" w:styleId="a4">
    <w:name w:val="Balloon Text"/>
    <w:basedOn w:val="a"/>
    <w:semiHidden/>
    <w:rsid w:val="00542853"/>
    <w:rPr>
      <w:rFonts w:ascii="Arial" w:eastAsia="ＭＳ ゴシック" w:hAnsi="Arial"/>
      <w:sz w:val="18"/>
      <w:szCs w:val="18"/>
    </w:rPr>
  </w:style>
  <w:style w:type="paragraph" w:styleId="a5">
    <w:name w:val="header"/>
    <w:basedOn w:val="a"/>
    <w:link w:val="a6"/>
    <w:rsid w:val="00AD7835"/>
    <w:pPr>
      <w:tabs>
        <w:tab w:val="center" w:pos="4252"/>
        <w:tab w:val="right" w:pos="8504"/>
      </w:tabs>
      <w:snapToGrid w:val="0"/>
    </w:pPr>
  </w:style>
  <w:style w:type="character" w:customStyle="1" w:styleId="a6">
    <w:name w:val="ヘッダー (文字)"/>
    <w:link w:val="a5"/>
    <w:rsid w:val="00AD7835"/>
    <w:rPr>
      <w:kern w:val="2"/>
      <w:sz w:val="21"/>
      <w:szCs w:val="24"/>
    </w:rPr>
  </w:style>
  <w:style w:type="paragraph" w:styleId="a7">
    <w:name w:val="footer"/>
    <w:basedOn w:val="a"/>
    <w:link w:val="a8"/>
    <w:rsid w:val="00AD7835"/>
    <w:pPr>
      <w:tabs>
        <w:tab w:val="center" w:pos="4252"/>
        <w:tab w:val="right" w:pos="8504"/>
      </w:tabs>
      <w:snapToGrid w:val="0"/>
    </w:pPr>
  </w:style>
  <w:style w:type="character" w:customStyle="1" w:styleId="a8">
    <w:name w:val="フッター (文字)"/>
    <w:link w:val="a7"/>
    <w:rsid w:val="00AD7835"/>
    <w:rPr>
      <w:kern w:val="2"/>
      <w:sz w:val="21"/>
      <w:szCs w:val="24"/>
    </w:rPr>
  </w:style>
  <w:style w:type="paragraph" w:customStyle="1" w:styleId="a9">
    <w:name w:val="一太郎"/>
    <w:rsid w:val="00217DB2"/>
    <w:pPr>
      <w:widowControl w:val="0"/>
      <w:wordWrap w:val="0"/>
      <w:autoSpaceDE w:val="0"/>
      <w:autoSpaceDN w:val="0"/>
      <w:adjustRightInd w:val="0"/>
      <w:spacing w:line="405" w:lineRule="exact"/>
      <w:jc w:val="both"/>
    </w:pPr>
    <w:rPr>
      <w:rFonts w:ascii="Times New Roman" w:hAnsi="Times New Roman" w:cs="ＭＳ 明朝"/>
      <w:spacing w:val="2"/>
      <w:sz w:val="24"/>
      <w:szCs w:val="24"/>
    </w:rPr>
  </w:style>
  <w:style w:type="paragraph" w:styleId="aa">
    <w:name w:val="Closing"/>
    <w:basedOn w:val="a"/>
    <w:link w:val="ab"/>
    <w:uiPriority w:val="99"/>
    <w:unhideWhenUsed/>
    <w:rsid w:val="007C5434"/>
    <w:pPr>
      <w:overflowPunct w:val="0"/>
      <w:adjustRightInd w:val="0"/>
      <w:jc w:val="right"/>
      <w:textAlignment w:val="baseline"/>
    </w:pPr>
    <w:rPr>
      <w:rFonts w:ascii="ＭＳ 明朝"/>
      <w:color w:val="000000"/>
      <w:spacing w:val="2"/>
      <w:kern w:val="0"/>
      <w:sz w:val="24"/>
    </w:rPr>
  </w:style>
  <w:style w:type="character" w:customStyle="1" w:styleId="ab">
    <w:name w:val="結語 (文字)"/>
    <w:basedOn w:val="a0"/>
    <w:link w:val="aa"/>
    <w:uiPriority w:val="99"/>
    <w:rsid w:val="007C5434"/>
    <w:rPr>
      <w:rFonts w:ascii="ＭＳ 明朝"/>
      <w:color w:val="000000"/>
      <w:spacing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https://glyphwiki.org/glyph/u4096.50px.png"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D2DC747-5503-4940-8952-8EC2B6634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1849</Words>
  <Characters>1867</Characters>
  <Application>Microsoft Office Word</Application>
  <DocSecurity>0</DocSecurity>
  <Lines>164</Lines>
  <Paragraphs>87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債権差押命令申立書</vt:lpstr>
      <vt:lpstr>債権差押命令申立書</vt:lpstr>
    </vt:vector>
  </TitlesOfParts>
  <Company>最高裁判所</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債権差押命令申立書</dc:title>
  <dc:subject/>
  <dc:creator>最高裁判所</dc:creator>
  <cp:keywords/>
  <cp:lastModifiedBy>uhlkatsura</cp:lastModifiedBy>
  <cp:revision>5</cp:revision>
  <cp:lastPrinted>2026-02-28T07:30:00Z</cp:lastPrinted>
  <dcterms:created xsi:type="dcterms:W3CDTF">2026-02-23T17:22:00Z</dcterms:created>
  <dcterms:modified xsi:type="dcterms:W3CDTF">2026-03-16T04:52:00Z</dcterms:modified>
</cp:coreProperties>
</file>