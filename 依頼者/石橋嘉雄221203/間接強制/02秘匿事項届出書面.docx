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8FFA6" w14:textId="6BE0DFEC" w:rsidR="00660406" w:rsidRPr="00227029" w:rsidRDefault="00660406" w:rsidP="00151D2B">
      <w:pPr>
        <w:rPr>
          <w:rFonts w:ascii="ＭＳ 明朝"/>
          <w:color w:val="FFFFFF" w:themeColor="background1"/>
          <w:spacing w:val="2"/>
        </w:rPr>
      </w:pPr>
      <w:r w:rsidRPr="00227029">
        <w:rPr>
          <w:rFonts w:ascii="ＭＳ 明朝" w:hint="eastAsia"/>
          <w:color w:val="FFFFFF" w:themeColor="background1"/>
          <w:spacing w:val="2"/>
        </w:rPr>
        <w:t xml:space="preserve">令和８年（モ）第３０１５号　</w:t>
      </w:r>
    </w:p>
    <w:p w14:paraId="377D4D93" w14:textId="009589ED" w:rsidR="00151D2B" w:rsidRPr="00227029" w:rsidRDefault="00151D2B" w:rsidP="00151D2B">
      <w:pPr>
        <w:rPr>
          <w:rFonts w:ascii="ＭＳ 明朝"/>
          <w:color w:val="FFFFFF" w:themeColor="background1"/>
          <w:spacing w:val="2"/>
        </w:rPr>
      </w:pPr>
      <w:r w:rsidRPr="00227029">
        <w:rPr>
          <w:rFonts w:ascii="ＭＳ 明朝" w:hint="eastAsia"/>
          <w:color w:val="FFFFFF" w:themeColor="background1"/>
          <w:spacing w:val="2"/>
        </w:rPr>
        <w:t>申立人（基本事件</w:t>
      </w:r>
      <w:r w:rsidR="00E10934" w:rsidRPr="00227029">
        <w:rPr>
          <w:rFonts w:ascii="ＭＳ 明朝" w:hint="eastAsia"/>
          <w:color w:val="FFFFFF" w:themeColor="background1"/>
          <w:spacing w:val="2"/>
        </w:rPr>
        <w:t>債権者</w:t>
      </w:r>
      <w:r w:rsidRPr="00227029">
        <w:rPr>
          <w:rFonts w:ascii="ＭＳ 明朝" w:hint="eastAsia"/>
          <w:color w:val="FFFFFF" w:themeColor="background1"/>
          <w:spacing w:val="2"/>
        </w:rPr>
        <w:t xml:space="preserve">）　代替氏名　</w:t>
      </w:r>
      <w:r w:rsidR="00A82470" w:rsidRPr="00227029">
        <w:rPr>
          <w:rFonts w:ascii="ＭＳ 明朝" w:hint="eastAsia"/>
          <w:color w:val="FFFFFF" w:themeColor="background1"/>
          <w:spacing w:val="2"/>
        </w:rPr>
        <w:t>Ａ</w:t>
      </w:r>
    </w:p>
    <w:p w14:paraId="5D15DA3D" w14:textId="7BE8DBD7" w:rsidR="00151D2B" w:rsidRPr="00227029" w:rsidRDefault="00151D2B" w:rsidP="00151D2B">
      <w:pPr>
        <w:rPr>
          <w:rFonts w:ascii="ＭＳ 明朝"/>
          <w:color w:val="FFFFFF" w:themeColor="background1"/>
          <w:spacing w:val="2"/>
        </w:rPr>
      </w:pPr>
      <w:r w:rsidRPr="00227029">
        <w:rPr>
          <w:rFonts w:ascii="ＭＳ 明朝" w:hint="eastAsia"/>
          <w:color w:val="FFFFFF" w:themeColor="background1"/>
          <w:spacing w:val="2"/>
        </w:rPr>
        <w:t>相手方（基本事件</w:t>
      </w:r>
      <w:r w:rsidR="00E10934" w:rsidRPr="00227029">
        <w:rPr>
          <w:rFonts w:ascii="ＭＳ 明朝" w:hint="eastAsia"/>
          <w:color w:val="FFFFFF" w:themeColor="background1"/>
          <w:spacing w:val="2"/>
        </w:rPr>
        <w:t>債務者</w:t>
      </w:r>
      <w:r w:rsidRPr="00227029">
        <w:rPr>
          <w:rFonts w:ascii="ＭＳ 明朝" w:hint="eastAsia"/>
          <w:color w:val="FFFFFF" w:themeColor="background1"/>
          <w:spacing w:val="2"/>
        </w:rPr>
        <w:t xml:space="preserve">）　石村　</w:t>
      </w:r>
      <w:r w:rsidR="00106315" w:rsidRPr="00227029">
        <w:rPr>
          <w:rFonts w:ascii="ＭＳ 明朝" w:hint="eastAsia"/>
          <w:color w:val="FFFFFF" w:themeColor="background1"/>
          <w:spacing w:val="2"/>
        </w:rPr>
        <w:t>恵美</w:t>
      </w:r>
      <w:r w:rsidRPr="00227029">
        <w:rPr>
          <w:rFonts w:ascii="ＭＳ 明朝" w:hint="eastAsia"/>
          <w:color w:val="FFFFFF" w:themeColor="background1"/>
          <w:spacing w:val="2"/>
        </w:rPr>
        <w:t xml:space="preserve">　外１名</w:t>
      </w:r>
    </w:p>
    <w:p w14:paraId="54770CFA" w14:textId="77777777" w:rsidR="00D2403B" w:rsidRPr="00227029" w:rsidRDefault="00D2403B" w:rsidP="00542C6B">
      <w:pPr>
        <w:jc w:val="center"/>
        <w:rPr>
          <w:rFonts w:ascii="ＭＳ 明朝" w:eastAsia="ＭＳ 明朝" w:hAnsi="ＭＳ 明朝"/>
          <w:color w:val="FFFFFF" w:themeColor="background1"/>
          <w:sz w:val="28"/>
          <w:szCs w:val="28"/>
        </w:rPr>
      </w:pPr>
    </w:p>
    <w:p w14:paraId="7639B1AD" w14:textId="77777777" w:rsidR="00D2403B" w:rsidRPr="00227029" w:rsidRDefault="00D2403B" w:rsidP="00542C6B">
      <w:pPr>
        <w:jc w:val="center"/>
        <w:rPr>
          <w:rFonts w:ascii="ＭＳ 明朝" w:eastAsia="ＭＳ 明朝" w:hAnsi="ＭＳ 明朝"/>
          <w:color w:val="FFFFFF" w:themeColor="background1"/>
          <w:sz w:val="28"/>
          <w:szCs w:val="28"/>
        </w:rPr>
      </w:pPr>
    </w:p>
    <w:p w14:paraId="1E623867" w14:textId="77777777" w:rsidR="00542C6B" w:rsidRPr="00227029" w:rsidRDefault="00D2403B" w:rsidP="00542C6B">
      <w:pPr>
        <w:jc w:val="center"/>
        <w:rPr>
          <w:rFonts w:ascii="ＭＳ 明朝" w:eastAsia="ＭＳ 明朝" w:hAnsi="ＭＳ 明朝"/>
          <w:color w:val="FFFFFF" w:themeColor="background1"/>
          <w:sz w:val="28"/>
          <w:szCs w:val="28"/>
        </w:rPr>
      </w:pPr>
      <w:r w:rsidRPr="00227029">
        <w:rPr>
          <w:rFonts w:ascii="ＭＳ 明朝" w:eastAsia="ＭＳ 明朝" w:hAnsi="ＭＳ 明朝" w:hint="eastAsia"/>
          <w:color w:val="FFFFFF" w:themeColor="background1"/>
          <w:sz w:val="28"/>
          <w:szCs w:val="28"/>
        </w:rPr>
        <w:t>秘匿事項</w:t>
      </w:r>
      <w:r w:rsidR="004171D8" w:rsidRPr="00227029">
        <w:rPr>
          <w:rFonts w:ascii="ＭＳ 明朝" w:eastAsia="ＭＳ 明朝" w:hAnsi="ＭＳ 明朝" w:hint="eastAsia"/>
          <w:color w:val="FFFFFF" w:themeColor="background1"/>
          <w:sz w:val="28"/>
          <w:szCs w:val="28"/>
        </w:rPr>
        <w:t>届出</w:t>
      </w:r>
      <w:r w:rsidRPr="00227029">
        <w:rPr>
          <w:rFonts w:ascii="ＭＳ 明朝" w:eastAsia="ＭＳ 明朝" w:hAnsi="ＭＳ 明朝" w:hint="eastAsia"/>
          <w:color w:val="FFFFFF" w:themeColor="background1"/>
          <w:sz w:val="28"/>
          <w:szCs w:val="28"/>
        </w:rPr>
        <w:t>書面</w:t>
      </w:r>
    </w:p>
    <w:p w14:paraId="391A9951" w14:textId="77777777" w:rsidR="0012043C" w:rsidRPr="00227029" w:rsidRDefault="0012043C">
      <w:pPr>
        <w:rPr>
          <w:rFonts w:ascii="ＭＳ 明朝" w:eastAsia="ＭＳ 明朝" w:hAnsi="ＭＳ 明朝"/>
          <w:color w:val="FFFFFF" w:themeColor="background1"/>
          <w:sz w:val="24"/>
          <w:szCs w:val="24"/>
        </w:rPr>
      </w:pPr>
    </w:p>
    <w:p w14:paraId="4C78805B" w14:textId="169C0A02" w:rsidR="0012043C" w:rsidRPr="00227029" w:rsidRDefault="0012043C" w:rsidP="0012043C">
      <w:pPr>
        <w:wordWrap w:val="0"/>
        <w:ind w:right="141"/>
        <w:jc w:val="right"/>
        <w:rPr>
          <w:rFonts w:ascii="ＭＳ 明朝" w:eastAsia="ＭＳ 明朝" w:hAnsi="ＭＳ 明朝"/>
          <w:color w:val="FFFFFF" w:themeColor="background1"/>
          <w:sz w:val="24"/>
          <w:szCs w:val="24"/>
        </w:rPr>
      </w:pPr>
      <w:r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令和</w:t>
      </w:r>
      <w:r w:rsidR="007C79C2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８</w:t>
      </w:r>
      <w:r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年</w:t>
      </w:r>
      <w:r w:rsidR="00106315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 xml:space="preserve">　</w:t>
      </w:r>
      <w:r w:rsidR="007C79C2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２</w:t>
      </w:r>
      <w:r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月</w:t>
      </w:r>
      <w:r w:rsidR="00106315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 xml:space="preserve">　２</w:t>
      </w:r>
      <w:r w:rsidR="007C79C2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７</w:t>
      </w:r>
      <w:r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日</w:t>
      </w:r>
    </w:p>
    <w:p w14:paraId="1D63E64B" w14:textId="77777777" w:rsidR="00151D2B" w:rsidRPr="00227029" w:rsidRDefault="00151D2B" w:rsidP="00151D2B">
      <w:pPr>
        <w:rPr>
          <w:rFonts w:ascii="ＭＳ 明朝"/>
          <w:color w:val="FFFFFF" w:themeColor="background1"/>
          <w:spacing w:val="2"/>
        </w:rPr>
      </w:pPr>
      <w:r w:rsidRPr="00227029">
        <w:rPr>
          <w:rFonts w:ascii="ＭＳ 明朝" w:hint="eastAsia"/>
          <w:color w:val="FFFFFF" w:themeColor="background1"/>
          <w:spacing w:val="2"/>
        </w:rPr>
        <w:t>大阪地方裁判所　堺支部　御中</w:t>
      </w:r>
    </w:p>
    <w:p w14:paraId="657ABC65" w14:textId="77777777" w:rsidR="00D2403B" w:rsidRPr="00227029" w:rsidRDefault="00D2403B" w:rsidP="0012043C">
      <w:pPr>
        <w:wordWrap w:val="0"/>
        <w:ind w:right="141"/>
        <w:jc w:val="right"/>
        <w:rPr>
          <w:rFonts w:ascii="ＭＳ 明朝" w:eastAsia="ＭＳ 明朝" w:hAnsi="ＭＳ 明朝"/>
          <w:color w:val="FFFFFF" w:themeColor="background1"/>
          <w:sz w:val="24"/>
          <w:szCs w:val="24"/>
        </w:rPr>
      </w:pPr>
    </w:p>
    <w:p w14:paraId="309A5678" w14:textId="4E018F1C" w:rsidR="0012043C" w:rsidRPr="00227029" w:rsidRDefault="0012043C" w:rsidP="00151D2B">
      <w:pPr>
        <w:wordWrap w:val="0"/>
        <w:ind w:right="141"/>
        <w:jc w:val="right"/>
        <w:rPr>
          <w:rFonts w:ascii="ＭＳ 明朝" w:eastAsia="ＭＳ 明朝" w:hAnsi="ＭＳ 明朝"/>
          <w:color w:val="FFFFFF" w:themeColor="background1"/>
          <w:sz w:val="24"/>
          <w:szCs w:val="24"/>
        </w:rPr>
      </w:pPr>
      <w:r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申立人</w:t>
      </w:r>
      <w:r w:rsidR="00D2403B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（</w:t>
      </w:r>
      <w:r w:rsidR="00777C9F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基本事件</w:t>
      </w:r>
      <w:r w:rsidR="00E10934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債権者</w:t>
      </w:r>
      <w:r w:rsidR="00D2403B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）</w:t>
      </w:r>
      <w:r w:rsidR="004B5EA4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 xml:space="preserve">　</w:t>
      </w:r>
      <w:r w:rsidR="004B5EA4" w:rsidRPr="00227029">
        <w:rPr>
          <w:rFonts w:ascii="ＭＳ 明朝" w:eastAsia="ＭＳ 明朝" w:hAnsi="ＭＳ 明朝" w:hint="eastAsia"/>
          <w:sz w:val="24"/>
          <w:szCs w:val="24"/>
        </w:rPr>
        <w:t xml:space="preserve">　</w:t>
      </w:r>
      <w:r w:rsidR="00227029" w:rsidRPr="00227029">
        <w:rPr>
          <w:rFonts w:ascii="ＭＳ 明朝" w:eastAsia="ＭＳ 明朝" w:hAnsi="ＭＳ 明朝" w:hint="eastAsia"/>
          <w:sz w:val="24"/>
          <w:szCs w:val="24"/>
        </w:rPr>
        <w:t>石橋　陽子</w:t>
      </w:r>
      <w:r w:rsidR="004B5EA4" w:rsidRPr="00227029">
        <w:rPr>
          <w:rFonts w:ascii="ＭＳ 明朝" w:eastAsia="ＭＳ 明朝" w:hAnsi="ＭＳ 明朝" w:hint="eastAsia"/>
          <w:sz w:val="24"/>
          <w:szCs w:val="24"/>
        </w:rPr>
        <w:t xml:space="preserve">　　</w:t>
      </w:r>
      <w:r w:rsidR="00CC63AF" w:rsidRPr="00227029">
        <w:rPr>
          <w:rFonts w:ascii="ＭＳ 明朝" w:eastAsia="ＭＳ 明朝" w:hAnsi="ＭＳ 明朝" w:hint="eastAsia"/>
          <w:sz w:val="24"/>
          <w:szCs w:val="24"/>
        </w:rPr>
        <w:t xml:space="preserve">　</w:t>
      </w:r>
    </w:p>
    <w:p w14:paraId="2BF40306" w14:textId="77777777" w:rsidR="0012043C" w:rsidRPr="00227029" w:rsidRDefault="0012043C" w:rsidP="0012043C">
      <w:pPr>
        <w:ind w:right="141"/>
        <w:jc w:val="left"/>
        <w:rPr>
          <w:rFonts w:ascii="ＭＳ 明朝" w:eastAsia="ＭＳ 明朝" w:hAnsi="ＭＳ 明朝"/>
          <w:color w:val="FFFFFF" w:themeColor="background1"/>
          <w:sz w:val="24"/>
          <w:szCs w:val="24"/>
        </w:rPr>
      </w:pPr>
    </w:p>
    <w:p w14:paraId="4B24D751" w14:textId="0EA637BA" w:rsidR="00777C9F" w:rsidRPr="00227029" w:rsidRDefault="003649A7" w:rsidP="0012043C">
      <w:pPr>
        <w:ind w:right="141"/>
        <w:jc w:val="left"/>
        <w:rPr>
          <w:rFonts w:ascii="ＭＳ 明朝" w:eastAsia="ＭＳ 明朝" w:hAnsi="ＭＳ 明朝"/>
          <w:color w:val="FFFFFF" w:themeColor="background1"/>
          <w:sz w:val="24"/>
          <w:szCs w:val="24"/>
        </w:rPr>
      </w:pPr>
      <w:r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 xml:space="preserve">　申立人</w:t>
      </w:r>
      <w:r w:rsidR="00777C9F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につき、次のとおり</w:t>
      </w:r>
      <w:r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秘匿事項等を</w:t>
      </w:r>
      <w:r w:rsidR="00777C9F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届け出ます。</w:t>
      </w:r>
    </w:p>
    <w:p w14:paraId="5F652BF8" w14:textId="77777777" w:rsidR="00E11AFC" w:rsidRPr="00227029" w:rsidRDefault="00E11AFC" w:rsidP="0012043C">
      <w:pPr>
        <w:ind w:right="141"/>
        <w:jc w:val="left"/>
        <w:rPr>
          <w:rFonts w:ascii="ＭＳ 明朝" w:eastAsia="ＭＳ 明朝" w:hAnsi="ＭＳ 明朝"/>
          <w:color w:val="FFFFFF" w:themeColor="background1"/>
          <w:sz w:val="24"/>
          <w:szCs w:val="24"/>
        </w:rPr>
      </w:pPr>
    </w:p>
    <w:p w14:paraId="085DBC43" w14:textId="5EAA4A88" w:rsidR="00777C9F" w:rsidRPr="00227029" w:rsidRDefault="00777C9F" w:rsidP="00EA0B21">
      <w:pPr>
        <w:spacing w:line="360" w:lineRule="auto"/>
        <w:ind w:right="142"/>
        <w:jc w:val="left"/>
        <w:rPr>
          <w:rFonts w:ascii="ＭＳ 明朝" w:eastAsia="ＭＳ 明朝" w:hAnsi="ＭＳ 明朝"/>
          <w:color w:val="FFFFFF" w:themeColor="background1"/>
          <w:sz w:val="24"/>
          <w:szCs w:val="24"/>
        </w:rPr>
      </w:pPr>
      <w:r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 xml:space="preserve">　</w:t>
      </w:r>
      <w:r w:rsidR="00A91659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 xml:space="preserve">氏　　名　</w:t>
      </w:r>
      <w:r w:rsidR="00151D2B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 xml:space="preserve">　　石　橋　　陽　子</w:t>
      </w:r>
    </w:p>
    <w:p w14:paraId="6C2C7C04" w14:textId="308E66F2" w:rsidR="00151D2B" w:rsidRDefault="00151D2B">
      <w:pPr>
        <w:widowControl/>
        <w:jc w:val="left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/>
          <w:sz w:val="24"/>
          <w:szCs w:val="24"/>
        </w:rPr>
        <w:br w:type="page"/>
      </w:r>
    </w:p>
    <w:p w14:paraId="1BE3051D" w14:textId="51B5B1E8" w:rsidR="00660406" w:rsidRPr="00227029" w:rsidRDefault="00660406" w:rsidP="00151D2B">
      <w:pPr>
        <w:rPr>
          <w:rFonts w:ascii="ＭＳ 明朝"/>
          <w:color w:val="FFFFFF" w:themeColor="background1"/>
          <w:spacing w:val="2"/>
        </w:rPr>
      </w:pPr>
      <w:r w:rsidRPr="00227029">
        <w:rPr>
          <w:rFonts w:ascii="ＭＳ 明朝" w:hint="eastAsia"/>
          <w:color w:val="FFFFFF" w:themeColor="background1"/>
          <w:spacing w:val="2"/>
        </w:rPr>
        <w:lastRenderedPageBreak/>
        <w:t xml:space="preserve">令和８年（モ）第３０１６号　</w:t>
      </w:r>
    </w:p>
    <w:p w14:paraId="31910CE1" w14:textId="27525065" w:rsidR="00151D2B" w:rsidRPr="00227029" w:rsidRDefault="00151D2B" w:rsidP="00151D2B">
      <w:pPr>
        <w:rPr>
          <w:rFonts w:ascii="ＭＳ 明朝"/>
          <w:color w:val="FFFFFF" w:themeColor="background1"/>
          <w:spacing w:val="2"/>
        </w:rPr>
      </w:pPr>
      <w:r w:rsidRPr="00227029">
        <w:rPr>
          <w:rFonts w:ascii="ＭＳ 明朝" w:hint="eastAsia"/>
          <w:color w:val="FFFFFF" w:themeColor="background1"/>
          <w:spacing w:val="2"/>
        </w:rPr>
        <w:t>申立人（基本事件</w:t>
      </w:r>
      <w:r w:rsidR="00E10934" w:rsidRPr="00227029">
        <w:rPr>
          <w:rFonts w:ascii="ＭＳ 明朝" w:hint="eastAsia"/>
          <w:color w:val="FFFFFF" w:themeColor="background1"/>
          <w:spacing w:val="2"/>
        </w:rPr>
        <w:t>債権者</w:t>
      </w:r>
      <w:r w:rsidRPr="00227029">
        <w:rPr>
          <w:rFonts w:ascii="ＭＳ 明朝" w:hint="eastAsia"/>
          <w:color w:val="FFFFFF" w:themeColor="background1"/>
          <w:spacing w:val="2"/>
        </w:rPr>
        <w:t xml:space="preserve">）　代替氏名　</w:t>
      </w:r>
      <w:r w:rsidR="00A82470" w:rsidRPr="00227029">
        <w:rPr>
          <w:rFonts w:ascii="ＭＳ 明朝" w:hint="eastAsia"/>
          <w:color w:val="FFFFFF" w:themeColor="background1"/>
          <w:spacing w:val="2"/>
        </w:rPr>
        <w:t>Ｂ</w:t>
      </w:r>
    </w:p>
    <w:p w14:paraId="24A7D7B3" w14:textId="4B0DDFCA" w:rsidR="00151D2B" w:rsidRPr="00227029" w:rsidRDefault="00151D2B" w:rsidP="00151D2B">
      <w:pPr>
        <w:rPr>
          <w:rFonts w:ascii="ＭＳ 明朝"/>
          <w:color w:val="FFFFFF" w:themeColor="background1"/>
          <w:spacing w:val="2"/>
        </w:rPr>
      </w:pPr>
      <w:r w:rsidRPr="00227029">
        <w:rPr>
          <w:rFonts w:ascii="ＭＳ 明朝" w:hint="eastAsia"/>
          <w:color w:val="FFFFFF" w:themeColor="background1"/>
          <w:spacing w:val="2"/>
        </w:rPr>
        <w:t>相手方（基本事件</w:t>
      </w:r>
      <w:r w:rsidR="00E10934" w:rsidRPr="00227029">
        <w:rPr>
          <w:rFonts w:ascii="ＭＳ 明朝" w:hint="eastAsia"/>
          <w:color w:val="FFFFFF" w:themeColor="background1"/>
          <w:spacing w:val="2"/>
        </w:rPr>
        <w:t>債務者</w:t>
      </w:r>
      <w:r w:rsidRPr="00227029">
        <w:rPr>
          <w:rFonts w:ascii="ＭＳ 明朝" w:hint="eastAsia"/>
          <w:color w:val="FFFFFF" w:themeColor="background1"/>
          <w:spacing w:val="2"/>
        </w:rPr>
        <w:t xml:space="preserve">）　石村　</w:t>
      </w:r>
      <w:r w:rsidR="00106315" w:rsidRPr="00227029">
        <w:rPr>
          <w:rFonts w:ascii="ＭＳ 明朝" w:hint="eastAsia"/>
          <w:color w:val="FFFFFF" w:themeColor="background1"/>
          <w:spacing w:val="2"/>
        </w:rPr>
        <w:t>恵美</w:t>
      </w:r>
      <w:r w:rsidRPr="00227029">
        <w:rPr>
          <w:rFonts w:ascii="ＭＳ 明朝" w:hint="eastAsia"/>
          <w:color w:val="FFFFFF" w:themeColor="background1"/>
          <w:spacing w:val="2"/>
        </w:rPr>
        <w:t xml:space="preserve">　外１名</w:t>
      </w:r>
    </w:p>
    <w:p w14:paraId="560ABE33" w14:textId="77777777" w:rsidR="00151D2B" w:rsidRPr="00227029" w:rsidRDefault="00151D2B" w:rsidP="00151D2B">
      <w:pPr>
        <w:jc w:val="center"/>
        <w:rPr>
          <w:rFonts w:ascii="ＭＳ 明朝" w:eastAsia="ＭＳ 明朝" w:hAnsi="ＭＳ 明朝"/>
          <w:color w:val="FFFFFF" w:themeColor="background1"/>
          <w:sz w:val="28"/>
          <w:szCs w:val="28"/>
        </w:rPr>
      </w:pPr>
    </w:p>
    <w:p w14:paraId="752F9200" w14:textId="77777777" w:rsidR="00151D2B" w:rsidRPr="00227029" w:rsidRDefault="00151D2B" w:rsidP="00151D2B">
      <w:pPr>
        <w:jc w:val="center"/>
        <w:rPr>
          <w:rFonts w:ascii="ＭＳ 明朝" w:eastAsia="ＭＳ 明朝" w:hAnsi="ＭＳ 明朝"/>
          <w:color w:val="FFFFFF" w:themeColor="background1"/>
          <w:sz w:val="28"/>
          <w:szCs w:val="28"/>
        </w:rPr>
      </w:pPr>
    </w:p>
    <w:p w14:paraId="3D010449" w14:textId="77777777" w:rsidR="00151D2B" w:rsidRPr="00227029" w:rsidRDefault="00151D2B" w:rsidP="00151D2B">
      <w:pPr>
        <w:jc w:val="center"/>
        <w:rPr>
          <w:rFonts w:ascii="ＭＳ 明朝" w:eastAsia="ＭＳ 明朝" w:hAnsi="ＭＳ 明朝"/>
          <w:color w:val="FFFFFF" w:themeColor="background1"/>
          <w:sz w:val="28"/>
          <w:szCs w:val="28"/>
        </w:rPr>
      </w:pPr>
      <w:r w:rsidRPr="00227029">
        <w:rPr>
          <w:rFonts w:ascii="ＭＳ 明朝" w:eastAsia="ＭＳ 明朝" w:hAnsi="ＭＳ 明朝" w:hint="eastAsia"/>
          <w:color w:val="FFFFFF" w:themeColor="background1"/>
          <w:sz w:val="28"/>
          <w:szCs w:val="28"/>
        </w:rPr>
        <w:t>秘匿事項届出書面</w:t>
      </w:r>
    </w:p>
    <w:p w14:paraId="6B0E28C7" w14:textId="77777777" w:rsidR="00151D2B" w:rsidRPr="00227029" w:rsidRDefault="00151D2B" w:rsidP="00151D2B">
      <w:pPr>
        <w:rPr>
          <w:rFonts w:ascii="ＭＳ 明朝" w:eastAsia="ＭＳ 明朝" w:hAnsi="ＭＳ 明朝"/>
          <w:color w:val="FFFFFF" w:themeColor="background1"/>
          <w:sz w:val="24"/>
          <w:szCs w:val="24"/>
        </w:rPr>
      </w:pPr>
    </w:p>
    <w:p w14:paraId="193F4658" w14:textId="51F77A13" w:rsidR="00151D2B" w:rsidRPr="00227029" w:rsidRDefault="00151D2B" w:rsidP="00151D2B">
      <w:pPr>
        <w:wordWrap w:val="0"/>
        <w:ind w:right="141"/>
        <w:jc w:val="right"/>
        <w:rPr>
          <w:rFonts w:ascii="ＭＳ 明朝" w:eastAsia="ＭＳ 明朝" w:hAnsi="ＭＳ 明朝"/>
          <w:color w:val="FFFFFF" w:themeColor="background1"/>
          <w:sz w:val="24"/>
          <w:szCs w:val="24"/>
        </w:rPr>
      </w:pPr>
      <w:r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令和</w:t>
      </w:r>
      <w:r w:rsidR="007C79C2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８</w:t>
      </w:r>
      <w:r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 xml:space="preserve">年　</w:t>
      </w:r>
      <w:r w:rsidR="007C79C2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２</w:t>
      </w:r>
      <w:r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月</w:t>
      </w:r>
      <w:r w:rsidR="00106315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 xml:space="preserve">　２</w:t>
      </w:r>
      <w:r w:rsidR="007C79C2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７</w:t>
      </w:r>
      <w:r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日</w:t>
      </w:r>
    </w:p>
    <w:p w14:paraId="2B7A4EC0" w14:textId="77777777" w:rsidR="00151D2B" w:rsidRPr="00227029" w:rsidRDefault="00151D2B" w:rsidP="00151D2B">
      <w:pPr>
        <w:rPr>
          <w:rFonts w:ascii="ＭＳ 明朝"/>
          <w:color w:val="FFFFFF" w:themeColor="background1"/>
          <w:spacing w:val="2"/>
        </w:rPr>
      </w:pPr>
      <w:r w:rsidRPr="00227029">
        <w:rPr>
          <w:rFonts w:ascii="ＭＳ 明朝" w:hint="eastAsia"/>
          <w:color w:val="FFFFFF" w:themeColor="background1"/>
          <w:spacing w:val="2"/>
        </w:rPr>
        <w:t>大阪地方裁判所　堺支部　御中</w:t>
      </w:r>
    </w:p>
    <w:p w14:paraId="0E2BD8BF" w14:textId="77777777" w:rsidR="00151D2B" w:rsidRPr="00227029" w:rsidRDefault="00151D2B" w:rsidP="00151D2B">
      <w:pPr>
        <w:wordWrap w:val="0"/>
        <w:ind w:right="141"/>
        <w:jc w:val="right"/>
        <w:rPr>
          <w:rFonts w:ascii="ＭＳ 明朝" w:eastAsia="ＭＳ 明朝" w:hAnsi="ＭＳ 明朝"/>
          <w:color w:val="FFFFFF" w:themeColor="background1"/>
          <w:sz w:val="24"/>
          <w:szCs w:val="24"/>
        </w:rPr>
      </w:pPr>
    </w:p>
    <w:p w14:paraId="4326C551" w14:textId="0A027637" w:rsidR="00151D2B" w:rsidRPr="00227029" w:rsidRDefault="00151D2B" w:rsidP="00151D2B">
      <w:pPr>
        <w:wordWrap w:val="0"/>
        <w:ind w:right="141"/>
        <w:jc w:val="right"/>
        <w:rPr>
          <w:rFonts w:ascii="ＭＳ 明朝" w:eastAsia="ＭＳ 明朝" w:hAnsi="ＭＳ 明朝"/>
          <w:color w:val="FFFFFF" w:themeColor="background1"/>
          <w:sz w:val="24"/>
          <w:szCs w:val="24"/>
        </w:rPr>
      </w:pPr>
      <w:r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申立人（基本事件</w:t>
      </w:r>
      <w:r w:rsidR="00E10934"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債権者</w:t>
      </w:r>
      <w:r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>）</w:t>
      </w:r>
      <w:r w:rsidR="004B5EA4" w:rsidRPr="00227029">
        <w:rPr>
          <w:rFonts w:ascii="ＭＳ 明朝" w:eastAsia="ＭＳ 明朝" w:hAnsi="ＭＳ 明朝" w:hint="eastAsia"/>
          <w:sz w:val="24"/>
          <w:szCs w:val="24"/>
        </w:rPr>
        <w:t xml:space="preserve">　　　　</w:t>
      </w:r>
      <w:r w:rsidR="00227029" w:rsidRPr="00227029">
        <w:rPr>
          <w:rFonts w:ascii="ＭＳ 明朝" w:eastAsia="ＭＳ 明朝" w:hAnsi="ＭＳ 明朝" w:hint="eastAsia"/>
          <w:sz w:val="24"/>
          <w:szCs w:val="24"/>
        </w:rPr>
        <w:t>光山　里奈</w:t>
      </w:r>
      <w:r w:rsidR="00227029">
        <w:rPr>
          <w:rFonts w:ascii="ＭＳ 明朝" w:eastAsia="ＭＳ 明朝" w:hAnsi="ＭＳ 明朝" w:hint="eastAsia"/>
          <w:sz w:val="24"/>
          <w:szCs w:val="24"/>
        </w:rPr>
        <w:t xml:space="preserve">　</w:t>
      </w:r>
      <w:r w:rsidRPr="00227029">
        <w:rPr>
          <w:rFonts w:ascii="ＭＳ 明朝" w:eastAsia="ＭＳ 明朝" w:hAnsi="ＭＳ 明朝" w:hint="eastAsia"/>
          <w:sz w:val="24"/>
          <w:szCs w:val="24"/>
        </w:rPr>
        <w:t xml:space="preserve">　</w:t>
      </w:r>
    </w:p>
    <w:p w14:paraId="416C9B87" w14:textId="77777777" w:rsidR="00151D2B" w:rsidRPr="00227029" w:rsidRDefault="00151D2B" w:rsidP="00151D2B">
      <w:pPr>
        <w:ind w:right="141"/>
        <w:jc w:val="left"/>
        <w:rPr>
          <w:rFonts w:ascii="ＭＳ 明朝" w:eastAsia="ＭＳ 明朝" w:hAnsi="ＭＳ 明朝"/>
          <w:color w:val="FFFFFF" w:themeColor="background1"/>
          <w:sz w:val="24"/>
          <w:szCs w:val="24"/>
        </w:rPr>
      </w:pPr>
    </w:p>
    <w:p w14:paraId="7E97617B" w14:textId="77777777" w:rsidR="00151D2B" w:rsidRPr="00227029" w:rsidRDefault="00151D2B" w:rsidP="00151D2B">
      <w:pPr>
        <w:ind w:right="141"/>
        <w:jc w:val="left"/>
        <w:rPr>
          <w:rFonts w:ascii="ＭＳ 明朝" w:eastAsia="ＭＳ 明朝" w:hAnsi="ＭＳ 明朝"/>
          <w:color w:val="FFFFFF" w:themeColor="background1"/>
          <w:sz w:val="24"/>
          <w:szCs w:val="24"/>
        </w:rPr>
      </w:pPr>
      <w:r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 xml:space="preserve">　申立人につき、次のとおり秘匿事項等を届け出ます。</w:t>
      </w:r>
    </w:p>
    <w:p w14:paraId="1083AAEA" w14:textId="77777777" w:rsidR="00151D2B" w:rsidRPr="00227029" w:rsidRDefault="00151D2B" w:rsidP="00151D2B">
      <w:pPr>
        <w:ind w:right="141"/>
        <w:jc w:val="left"/>
        <w:rPr>
          <w:rFonts w:ascii="ＭＳ 明朝" w:eastAsia="ＭＳ 明朝" w:hAnsi="ＭＳ 明朝"/>
          <w:color w:val="FFFFFF" w:themeColor="background1"/>
          <w:sz w:val="24"/>
          <w:szCs w:val="24"/>
        </w:rPr>
      </w:pPr>
    </w:p>
    <w:p w14:paraId="264096F8" w14:textId="4DF06BEB" w:rsidR="00151D2B" w:rsidRPr="00227029" w:rsidRDefault="00151D2B" w:rsidP="00151D2B">
      <w:pPr>
        <w:spacing w:line="360" w:lineRule="auto"/>
        <w:ind w:right="142"/>
        <w:jc w:val="left"/>
        <w:rPr>
          <w:rFonts w:ascii="ＭＳ 明朝" w:eastAsia="ＭＳ 明朝" w:hAnsi="ＭＳ 明朝"/>
          <w:color w:val="FFFFFF" w:themeColor="background1"/>
          <w:sz w:val="24"/>
          <w:szCs w:val="24"/>
        </w:rPr>
      </w:pPr>
      <w:r w:rsidRPr="00227029">
        <w:rPr>
          <w:rFonts w:ascii="ＭＳ 明朝" w:eastAsia="ＭＳ 明朝" w:hAnsi="ＭＳ 明朝" w:hint="eastAsia"/>
          <w:color w:val="FFFFFF" w:themeColor="background1"/>
          <w:sz w:val="24"/>
          <w:szCs w:val="24"/>
        </w:rPr>
        <w:t xml:space="preserve">　氏　　名　　　光　山　　里　奈</w:t>
      </w:r>
    </w:p>
    <w:p w14:paraId="62100E9B" w14:textId="3879348A" w:rsidR="00283815" w:rsidRPr="00151D2B" w:rsidRDefault="00283815" w:rsidP="00CC63AF">
      <w:pPr>
        <w:widowControl/>
        <w:jc w:val="left"/>
        <w:rPr>
          <w:rFonts w:ascii="ＭＳ 明朝" w:eastAsia="ＭＳ 明朝" w:hAnsi="ＭＳ 明朝"/>
          <w:sz w:val="24"/>
          <w:szCs w:val="24"/>
        </w:rPr>
      </w:pPr>
    </w:p>
    <w:sectPr w:rsidR="00283815" w:rsidRPr="00151D2B" w:rsidSect="00E87B25">
      <w:pgSz w:w="11906" w:h="16838" w:code="9"/>
      <w:pgMar w:top="1985" w:right="851" w:bottom="1531" w:left="1701" w:header="851" w:footer="992" w:gutter="0"/>
      <w:cols w:space="425"/>
      <w:docGrid w:type="linesAndChars" w:linePitch="512" w:charSpace="86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6E09D" w14:textId="77777777" w:rsidR="002D17CA" w:rsidRDefault="002D17CA" w:rsidP="00E87B25">
      <w:r>
        <w:separator/>
      </w:r>
    </w:p>
  </w:endnote>
  <w:endnote w:type="continuationSeparator" w:id="0">
    <w:p w14:paraId="6CA17E86" w14:textId="77777777" w:rsidR="002D17CA" w:rsidRDefault="002D17CA" w:rsidP="00E87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5598F" w14:textId="77777777" w:rsidR="002D17CA" w:rsidRDefault="002D17CA" w:rsidP="00E87B25">
      <w:r>
        <w:separator/>
      </w:r>
    </w:p>
  </w:footnote>
  <w:footnote w:type="continuationSeparator" w:id="0">
    <w:p w14:paraId="73DF014C" w14:textId="77777777" w:rsidR="002D17CA" w:rsidRDefault="002D17CA" w:rsidP="00E87B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26"/>
  <w:drawingGridVerticalSpacing w:val="25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43C"/>
    <w:rsid w:val="00001345"/>
    <w:rsid w:val="00074582"/>
    <w:rsid w:val="000B2D3D"/>
    <w:rsid w:val="000B2EED"/>
    <w:rsid w:val="000B46A9"/>
    <w:rsid w:val="000C0F44"/>
    <w:rsid w:val="00106315"/>
    <w:rsid w:val="00106BE8"/>
    <w:rsid w:val="0011658B"/>
    <w:rsid w:val="0012043C"/>
    <w:rsid w:val="00142F4F"/>
    <w:rsid w:val="0014301E"/>
    <w:rsid w:val="00151D2B"/>
    <w:rsid w:val="00163B10"/>
    <w:rsid w:val="001B0058"/>
    <w:rsid w:val="001F0B9E"/>
    <w:rsid w:val="0020756C"/>
    <w:rsid w:val="002269ED"/>
    <w:rsid w:val="00227029"/>
    <w:rsid w:val="00227BE9"/>
    <w:rsid w:val="00236C7F"/>
    <w:rsid w:val="002404FF"/>
    <w:rsid w:val="0028016B"/>
    <w:rsid w:val="00283815"/>
    <w:rsid w:val="002C1717"/>
    <w:rsid w:val="002D17CA"/>
    <w:rsid w:val="002D2BDE"/>
    <w:rsid w:val="002E4628"/>
    <w:rsid w:val="00314DA7"/>
    <w:rsid w:val="0032458C"/>
    <w:rsid w:val="003649A7"/>
    <w:rsid w:val="003865C6"/>
    <w:rsid w:val="00397377"/>
    <w:rsid w:val="003D695F"/>
    <w:rsid w:val="004014D5"/>
    <w:rsid w:val="004044F5"/>
    <w:rsid w:val="004171D8"/>
    <w:rsid w:val="004211B4"/>
    <w:rsid w:val="004468E3"/>
    <w:rsid w:val="00452FEB"/>
    <w:rsid w:val="00453738"/>
    <w:rsid w:val="00480957"/>
    <w:rsid w:val="00497D66"/>
    <w:rsid w:val="004B00D4"/>
    <w:rsid w:val="004B5EA4"/>
    <w:rsid w:val="004C15B3"/>
    <w:rsid w:val="004D761A"/>
    <w:rsid w:val="005011D5"/>
    <w:rsid w:val="005149E6"/>
    <w:rsid w:val="00542C6B"/>
    <w:rsid w:val="00547B8C"/>
    <w:rsid w:val="00604EF1"/>
    <w:rsid w:val="006064DE"/>
    <w:rsid w:val="006129F8"/>
    <w:rsid w:val="0063482B"/>
    <w:rsid w:val="00653979"/>
    <w:rsid w:val="00660406"/>
    <w:rsid w:val="00660F3D"/>
    <w:rsid w:val="00667B74"/>
    <w:rsid w:val="006C31BF"/>
    <w:rsid w:val="006C5186"/>
    <w:rsid w:val="006D64C2"/>
    <w:rsid w:val="007055EB"/>
    <w:rsid w:val="00722A12"/>
    <w:rsid w:val="00737C03"/>
    <w:rsid w:val="00757681"/>
    <w:rsid w:val="00777C9F"/>
    <w:rsid w:val="007C79C2"/>
    <w:rsid w:val="007D5218"/>
    <w:rsid w:val="00810A59"/>
    <w:rsid w:val="00832629"/>
    <w:rsid w:val="00865612"/>
    <w:rsid w:val="0088559C"/>
    <w:rsid w:val="008D2612"/>
    <w:rsid w:val="008D30F2"/>
    <w:rsid w:val="008D399F"/>
    <w:rsid w:val="008E7E09"/>
    <w:rsid w:val="00902C8F"/>
    <w:rsid w:val="0093490B"/>
    <w:rsid w:val="00946753"/>
    <w:rsid w:val="00965138"/>
    <w:rsid w:val="00997D51"/>
    <w:rsid w:val="009E1CE7"/>
    <w:rsid w:val="009E3B92"/>
    <w:rsid w:val="00A657C6"/>
    <w:rsid w:val="00A82470"/>
    <w:rsid w:val="00A87A8E"/>
    <w:rsid w:val="00A91659"/>
    <w:rsid w:val="00AD2405"/>
    <w:rsid w:val="00B02282"/>
    <w:rsid w:val="00B2251A"/>
    <w:rsid w:val="00B27C62"/>
    <w:rsid w:val="00B430E6"/>
    <w:rsid w:val="00B63562"/>
    <w:rsid w:val="00B91FE2"/>
    <w:rsid w:val="00BC01F2"/>
    <w:rsid w:val="00C10BA7"/>
    <w:rsid w:val="00C25DCD"/>
    <w:rsid w:val="00C454DD"/>
    <w:rsid w:val="00C5242A"/>
    <w:rsid w:val="00C71835"/>
    <w:rsid w:val="00CC63AF"/>
    <w:rsid w:val="00CE054F"/>
    <w:rsid w:val="00D2403B"/>
    <w:rsid w:val="00DC03D7"/>
    <w:rsid w:val="00DC0F2A"/>
    <w:rsid w:val="00E10934"/>
    <w:rsid w:val="00E11AFC"/>
    <w:rsid w:val="00E138D8"/>
    <w:rsid w:val="00E503B1"/>
    <w:rsid w:val="00E51E3B"/>
    <w:rsid w:val="00E64CF4"/>
    <w:rsid w:val="00E64DA7"/>
    <w:rsid w:val="00E820AF"/>
    <w:rsid w:val="00E87B25"/>
    <w:rsid w:val="00EA0B21"/>
    <w:rsid w:val="00EA6F1C"/>
    <w:rsid w:val="00EE782B"/>
    <w:rsid w:val="00F10CDE"/>
    <w:rsid w:val="00F35B07"/>
    <w:rsid w:val="00F67B5A"/>
    <w:rsid w:val="00F811A6"/>
    <w:rsid w:val="00FD399C"/>
    <w:rsid w:val="00FE5B10"/>
    <w:rsid w:val="00FF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027D894"/>
  <w15:chartTrackingRefBased/>
  <w15:docId w15:val="{4EB8A584-A14E-43E9-80C3-4EF5393DE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40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7B2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87B25"/>
  </w:style>
  <w:style w:type="paragraph" w:styleId="a5">
    <w:name w:val="footer"/>
    <w:basedOn w:val="a"/>
    <w:link w:val="a6"/>
    <w:uiPriority w:val="99"/>
    <w:unhideWhenUsed/>
    <w:rsid w:val="00E87B2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87B25"/>
  </w:style>
  <w:style w:type="paragraph" w:styleId="a7">
    <w:name w:val="Date"/>
    <w:basedOn w:val="a"/>
    <w:next w:val="a"/>
    <w:link w:val="a8"/>
    <w:uiPriority w:val="99"/>
    <w:semiHidden/>
    <w:unhideWhenUsed/>
    <w:rsid w:val="0012043C"/>
  </w:style>
  <w:style w:type="character" w:customStyle="1" w:styleId="a8">
    <w:name w:val="日付 (文字)"/>
    <w:basedOn w:val="a0"/>
    <w:link w:val="a7"/>
    <w:uiPriority w:val="99"/>
    <w:semiHidden/>
    <w:rsid w:val="0012043C"/>
  </w:style>
  <w:style w:type="character" w:styleId="a9">
    <w:name w:val="Hyperlink"/>
    <w:basedOn w:val="a0"/>
    <w:uiPriority w:val="99"/>
    <w:unhideWhenUsed/>
    <w:rsid w:val="00722A12"/>
    <w:rPr>
      <w:color w:val="0563C1" w:themeColor="hyperlink"/>
      <w:u w:val="single"/>
    </w:rPr>
  </w:style>
  <w:style w:type="paragraph" w:styleId="aa">
    <w:name w:val="Note Heading"/>
    <w:basedOn w:val="a"/>
    <w:next w:val="a"/>
    <w:link w:val="ab"/>
    <w:uiPriority w:val="99"/>
    <w:unhideWhenUsed/>
    <w:rsid w:val="000B46A9"/>
    <w:pPr>
      <w:jc w:val="center"/>
    </w:pPr>
    <w:rPr>
      <w:rFonts w:ascii="ＭＳ 明朝" w:eastAsia="ＭＳ 明朝" w:hAnsi="ＭＳ 明朝"/>
      <w:sz w:val="24"/>
      <w:szCs w:val="24"/>
    </w:rPr>
  </w:style>
  <w:style w:type="character" w:customStyle="1" w:styleId="ab">
    <w:name w:val="記 (文字)"/>
    <w:basedOn w:val="a0"/>
    <w:link w:val="aa"/>
    <w:uiPriority w:val="99"/>
    <w:rsid w:val="000B46A9"/>
    <w:rPr>
      <w:rFonts w:ascii="ＭＳ 明朝" w:eastAsia="ＭＳ 明朝" w:hAnsi="ＭＳ 明朝"/>
      <w:sz w:val="24"/>
      <w:szCs w:val="24"/>
    </w:rPr>
  </w:style>
  <w:style w:type="paragraph" w:styleId="ac">
    <w:name w:val="Closing"/>
    <w:basedOn w:val="a"/>
    <w:link w:val="ad"/>
    <w:uiPriority w:val="99"/>
    <w:unhideWhenUsed/>
    <w:rsid w:val="000B46A9"/>
    <w:pPr>
      <w:jc w:val="right"/>
    </w:pPr>
    <w:rPr>
      <w:rFonts w:ascii="ＭＳ 明朝" w:eastAsia="ＭＳ 明朝" w:hAnsi="ＭＳ 明朝"/>
      <w:sz w:val="24"/>
      <w:szCs w:val="24"/>
    </w:rPr>
  </w:style>
  <w:style w:type="character" w:customStyle="1" w:styleId="ad">
    <w:name w:val="結語 (文字)"/>
    <w:basedOn w:val="a0"/>
    <w:link w:val="ac"/>
    <w:uiPriority w:val="99"/>
    <w:rsid w:val="000B46A9"/>
    <w:rPr>
      <w:rFonts w:ascii="ＭＳ 明朝" w:eastAsia="ＭＳ 明朝" w:hAnsi="ＭＳ 明朝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FD399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吹き出し (文字)"/>
    <w:basedOn w:val="a0"/>
    <w:link w:val="ae"/>
    <w:uiPriority w:val="99"/>
    <w:semiHidden/>
    <w:rsid w:val="00FD399C"/>
    <w:rPr>
      <w:rFonts w:asciiTheme="majorHAnsi" w:eastAsiaTheme="majorEastAsia" w:hAnsiTheme="majorHAnsi" w:cstheme="majorBidi"/>
      <w:sz w:val="18"/>
      <w:szCs w:val="18"/>
    </w:rPr>
  </w:style>
  <w:style w:type="table" w:styleId="af0">
    <w:name w:val="Table Grid"/>
    <w:basedOn w:val="a1"/>
    <w:uiPriority w:val="39"/>
    <w:rsid w:val="00777C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283815"/>
    <w:rPr>
      <w:sz w:val="18"/>
      <w:szCs w:val="18"/>
    </w:rPr>
  </w:style>
  <w:style w:type="paragraph" w:styleId="af2">
    <w:name w:val="annotation text"/>
    <w:basedOn w:val="a"/>
    <w:link w:val="af3"/>
    <w:uiPriority w:val="99"/>
    <w:unhideWhenUsed/>
    <w:rsid w:val="00283815"/>
    <w:pPr>
      <w:jc w:val="left"/>
    </w:pPr>
  </w:style>
  <w:style w:type="character" w:customStyle="1" w:styleId="af3">
    <w:name w:val="コメント文字列 (文字)"/>
    <w:basedOn w:val="a0"/>
    <w:link w:val="af2"/>
    <w:uiPriority w:val="99"/>
    <w:rsid w:val="00283815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83815"/>
    <w:rPr>
      <w:b/>
      <w:bCs/>
    </w:rPr>
  </w:style>
  <w:style w:type="character" w:customStyle="1" w:styleId="af5">
    <w:name w:val="コメント内容 (文字)"/>
    <w:basedOn w:val="af3"/>
    <w:link w:val="af4"/>
    <w:uiPriority w:val="99"/>
    <w:semiHidden/>
    <w:rsid w:val="00283815"/>
    <w:rPr>
      <w:b/>
      <w:bCs/>
    </w:rPr>
  </w:style>
  <w:style w:type="paragraph" w:styleId="af6">
    <w:name w:val="footnote text"/>
    <w:basedOn w:val="a"/>
    <w:link w:val="af7"/>
    <w:uiPriority w:val="99"/>
    <w:semiHidden/>
    <w:unhideWhenUsed/>
    <w:rsid w:val="00C25DCD"/>
    <w:pPr>
      <w:snapToGrid w:val="0"/>
      <w:jc w:val="left"/>
    </w:pPr>
  </w:style>
  <w:style w:type="character" w:customStyle="1" w:styleId="af7">
    <w:name w:val="脚注文字列 (文字)"/>
    <w:basedOn w:val="a0"/>
    <w:link w:val="af6"/>
    <w:uiPriority w:val="99"/>
    <w:semiHidden/>
    <w:rsid w:val="00C25DCD"/>
  </w:style>
  <w:style w:type="character" w:styleId="af8">
    <w:name w:val="footnote reference"/>
    <w:basedOn w:val="a0"/>
    <w:uiPriority w:val="99"/>
    <w:semiHidden/>
    <w:unhideWhenUsed/>
    <w:rsid w:val="00C25D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061EC-001A-44A7-AD6F-B0B196C6B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168</Words>
  <Characters>168</Characters>
  <Application>Microsoft Office Word</Application>
  <DocSecurity>0</DocSecurity>
  <Lines>24</Lines>
  <Paragraphs>23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Katsura Yamanouchi</dc:creator>
  <cp:keywords/>
  <dc:description/>
  <cp:lastModifiedBy>uhlkatsura</cp:lastModifiedBy>
  <cp:revision>10</cp:revision>
  <cp:lastPrinted>2026-03-16T04:16:00Z</cp:lastPrinted>
  <dcterms:created xsi:type="dcterms:W3CDTF">2026-02-07T06:05:00Z</dcterms:created>
  <dcterms:modified xsi:type="dcterms:W3CDTF">2026-03-16T04:16:00Z</dcterms:modified>
</cp:coreProperties>
</file>